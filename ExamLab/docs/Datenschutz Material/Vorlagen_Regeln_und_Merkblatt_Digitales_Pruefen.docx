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3D0A" w14:textId="77777777" w:rsidR="002279C0" w:rsidRDefault="002279C0" w:rsidP="002279C0">
      <w:pPr>
        <w:pStyle w:val="Text85pt"/>
        <w:contextualSpacing/>
      </w:pPr>
      <w:bookmarkStart w:id="0" w:name="_Hlk126691659"/>
      <w:bookmarkEnd w:id="0"/>
      <w:r>
        <w:t>Bildungs- und Kulturdirektion</w:t>
      </w:r>
    </w:p>
    <w:p w14:paraId="205164F4" w14:textId="77777777" w:rsidR="002279C0" w:rsidRPr="001840BF" w:rsidRDefault="002279C0" w:rsidP="002279C0">
      <w:pPr>
        <w:spacing w:after="1700" w:line="276" w:lineRule="auto"/>
        <w:rPr>
          <w:sz w:val="17"/>
        </w:rPr>
      </w:pPr>
      <w:r w:rsidRPr="00037C75">
        <w:rPr>
          <w:sz w:val="17"/>
        </w:rPr>
        <w:t>Mittelschul- und Berufsbildungsamt</w:t>
      </w:r>
    </w:p>
    <w:p w14:paraId="6D9AA095" w14:textId="25672B28" w:rsidR="006D6D93" w:rsidRDefault="00FC3E36" w:rsidP="00DE4C77">
      <w:pPr>
        <w:pStyle w:val="Titel"/>
        <w:jc w:val="both"/>
      </w:pPr>
      <w:r>
        <w:t>Digitales</w:t>
      </w:r>
      <w:r w:rsidR="00BC7595">
        <w:t xml:space="preserve"> </w:t>
      </w:r>
      <w:r>
        <w:t>Prüfen</w:t>
      </w:r>
    </w:p>
    <w:p w14:paraId="1B97129D" w14:textId="323E4734" w:rsidR="00AB22F9" w:rsidRDefault="000C295D" w:rsidP="00DE4C77">
      <w:pPr>
        <w:pStyle w:val="Titel"/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>Vorlage</w:t>
      </w:r>
      <w:r w:rsidR="006A565B">
        <w:rPr>
          <w:color w:val="A6A6A6" w:themeColor="background1" w:themeShade="A6"/>
        </w:rPr>
        <w:t xml:space="preserve"> </w:t>
      </w:r>
      <w:r w:rsidR="00B3210D">
        <w:rPr>
          <w:color w:val="A6A6A6" w:themeColor="background1" w:themeShade="A6"/>
        </w:rPr>
        <w:t>R</w:t>
      </w:r>
      <w:r w:rsidR="006A565B">
        <w:rPr>
          <w:color w:val="A6A6A6" w:themeColor="background1" w:themeShade="A6"/>
        </w:rPr>
        <w:t>egeln</w:t>
      </w:r>
      <w:r w:rsidR="00AB22F9">
        <w:rPr>
          <w:color w:val="A6A6A6" w:themeColor="background1" w:themeShade="A6"/>
        </w:rPr>
        <w:t xml:space="preserve"> für digitale Prüfungen</w:t>
      </w:r>
    </w:p>
    <w:p w14:paraId="2219DCEC" w14:textId="54FC7A1C" w:rsidR="00AB22F9" w:rsidRDefault="00AB22F9" w:rsidP="00DE4C77">
      <w:pPr>
        <w:pStyle w:val="Titel"/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Vorlage </w:t>
      </w:r>
      <w:r w:rsidR="006A565B">
        <w:rPr>
          <w:color w:val="A6A6A6" w:themeColor="background1" w:themeShade="A6"/>
        </w:rPr>
        <w:t xml:space="preserve">Merkblatt </w:t>
      </w:r>
      <w:r>
        <w:rPr>
          <w:color w:val="A6A6A6" w:themeColor="background1" w:themeShade="A6"/>
        </w:rPr>
        <w:t xml:space="preserve">«Sichere </w:t>
      </w:r>
      <w:r w:rsidR="006A565B">
        <w:rPr>
          <w:color w:val="A6A6A6" w:themeColor="background1" w:themeShade="A6"/>
        </w:rPr>
        <w:t>digitale Prüfungen</w:t>
      </w:r>
      <w:r>
        <w:rPr>
          <w:color w:val="A6A6A6" w:themeColor="background1" w:themeShade="A6"/>
        </w:rPr>
        <w:t>»</w:t>
      </w:r>
    </w:p>
    <w:p w14:paraId="600F59F4" w14:textId="384B313C" w:rsidR="00A71F32" w:rsidRPr="00A71F32" w:rsidRDefault="00B46A1E" w:rsidP="00DE4C77">
      <w:pPr>
        <w:pStyle w:val="Titel"/>
        <w:jc w:val="both"/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Weitere Hinweise </w:t>
      </w:r>
      <w:r w:rsidR="006A565B">
        <w:rPr>
          <w:color w:val="A6A6A6" w:themeColor="background1" w:themeShade="A6"/>
        </w:rPr>
        <w:t xml:space="preserve">für </w:t>
      </w:r>
      <w:r>
        <w:rPr>
          <w:color w:val="A6A6A6" w:themeColor="background1" w:themeShade="A6"/>
        </w:rPr>
        <w:t>(</w:t>
      </w:r>
      <w:r w:rsidR="006A565B">
        <w:rPr>
          <w:color w:val="A6A6A6" w:themeColor="background1" w:themeShade="A6"/>
        </w:rPr>
        <w:t>Abschluss</w:t>
      </w:r>
      <w:r>
        <w:rPr>
          <w:color w:val="A6A6A6" w:themeColor="background1" w:themeShade="A6"/>
        </w:rPr>
        <w:t>-)</w:t>
      </w:r>
      <w:r w:rsidR="006D1AAB">
        <w:rPr>
          <w:color w:val="A6A6A6" w:themeColor="background1" w:themeShade="A6"/>
        </w:rPr>
        <w:t>P</w:t>
      </w:r>
      <w:r w:rsidR="006A565B">
        <w:rPr>
          <w:color w:val="A6A6A6" w:themeColor="background1" w:themeShade="A6"/>
        </w:rPr>
        <w:t>rüfungen</w:t>
      </w:r>
    </w:p>
    <w:p w14:paraId="47FAE026" w14:textId="77777777" w:rsidR="006D6D93" w:rsidRPr="00336989" w:rsidRDefault="006D6D93" w:rsidP="00DE4C77">
      <w:pPr>
        <w:pStyle w:val="Text85pt"/>
        <w:jc w:val="both"/>
      </w:pPr>
    </w:p>
    <w:p w14:paraId="07449355" w14:textId="2CADF21E" w:rsidR="0060184D" w:rsidRPr="00D13BB1" w:rsidRDefault="0060184D" w:rsidP="006E68E0">
      <w:pPr>
        <w:rPr>
          <w:sz w:val="17"/>
          <w:szCs w:val="17"/>
        </w:rPr>
      </w:pPr>
      <w:r w:rsidRPr="00D13BB1">
        <w:rPr>
          <w:sz w:val="17"/>
          <w:szCs w:val="17"/>
        </w:rPr>
        <w:t>Die vorliegende</w:t>
      </w:r>
      <w:r w:rsidR="006E68E0" w:rsidRPr="00D13BB1">
        <w:rPr>
          <w:sz w:val="17"/>
          <w:szCs w:val="17"/>
        </w:rPr>
        <w:t>n</w:t>
      </w:r>
      <w:r w:rsidRPr="00D13BB1">
        <w:rPr>
          <w:sz w:val="17"/>
          <w:szCs w:val="17"/>
        </w:rPr>
        <w:t xml:space="preserve"> </w:t>
      </w:r>
      <w:r w:rsidR="006E68E0" w:rsidRPr="00D13BB1">
        <w:rPr>
          <w:sz w:val="17"/>
          <w:szCs w:val="17"/>
        </w:rPr>
        <w:t>Inhalte</w:t>
      </w:r>
      <w:r w:rsidRPr="00D13BB1">
        <w:rPr>
          <w:sz w:val="17"/>
          <w:szCs w:val="17"/>
        </w:rPr>
        <w:t xml:space="preserve"> dien</w:t>
      </w:r>
      <w:r w:rsidR="006E68E0" w:rsidRPr="00D13BB1">
        <w:rPr>
          <w:sz w:val="17"/>
          <w:szCs w:val="17"/>
        </w:rPr>
        <w:t>en</w:t>
      </w:r>
      <w:r w:rsidRPr="00D13BB1">
        <w:rPr>
          <w:sz w:val="17"/>
          <w:szCs w:val="17"/>
        </w:rPr>
        <w:t xml:space="preserve"> den Schulen der Sek II des Kantons Bern als mögliche Vorlage</w:t>
      </w:r>
      <w:r w:rsidR="006E68E0" w:rsidRPr="00D13BB1">
        <w:rPr>
          <w:sz w:val="17"/>
          <w:szCs w:val="17"/>
        </w:rPr>
        <w:t>n</w:t>
      </w:r>
      <w:r w:rsidRPr="00D13BB1">
        <w:rPr>
          <w:sz w:val="17"/>
          <w:szCs w:val="17"/>
        </w:rPr>
        <w:t xml:space="preserve"> und </w:t>
      </w:r>
      <w:r w:rsidR="006E68E0" w:rsidRPr="00D13BB1">
        <w:rPr>
          <w:sz w:val="17"/>
          <w:szCs w:val="17"/>
        </w:rPr>
        <w:t>müssen</w:t>
      </w:r>
      <w:r w:rsidRPr="00D13BB1">
        <w:rPr>
          <w:sz w:val="17"/>
          <w:szCs w:val="17"/>
        </w:rPr>
        <w:t xml:space="preserve"> den jeweiligen </w:t>
      </w:r>
      <w:r w:rsidR="00D13BB1" w:rsidRPr="00D13BB1">
        <w:rPr>
          <w:sz w:val="17"/>
          <w:szCs w:val="17"/>
        </w:rPr>
        <w:t>Gegebenheiten</w:t>
      </w:r>
      <w:r w:rsidRPr="00D13BB1">
        <w:rPr>
          <w:sz w:val="17"/>
          <w:szCs w:val="17"/>
        </w:rPr>
        <w:t xml:space="preserve"> der Schule angepasst werden.</w:t>
      </w:r>
    </w:p>
    <w:p w14:paraId="45E6CBDE" w14:textId="77777777" w:rsidR="006D6D93" w:rsidRPr="00D13BB1" w:rsidRDefault="006D6D93" w:rsidP="006E68E0">
      <w:pPr>
        <w:rPr>
          <w:sz w:val="20"/>
          <w:szCs w:val="20"/>
        </w:rPr>
      </w:pPr>
      <w:r w:rsidRPr="00D13BB1">
        <w:rPr>
          <w:noProof/>
          <w:sz w:val="20"/>
          <w:szCs w:val="20"/>
          <w:lang w:eastAsia="de-CH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18F81DCD" wp14:editId="46D30661">
                <wp:simplePos x="0" y="0"/>
                <wp:positionH relativeFrom="margin">
                  <wp:align>left</wp:align>
                </wp:positionH>
                <wp:positionV relativeFrom="page">
                  <wp:align>bottom</wp:align>
                </wp:positionV>
                <wp:extent cx="6443980" cy="431800"/>
                <wp:effectExtent l="0" t="0" r="0" b="0"/>
                <wp:wrapNone/>
                <wp:docPr id="23" name="Textfel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3980" cy="431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1F6C5" w14:textId="77777777" w:rsidR="00007C3B" w:rsidRDefault="00007C3B" w:rsidP="00FD2775">
                            <w:pPr>
                              <w:pStyle w:val="Text85p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F81DCD" id="_x0000_t202" coordsize="21600,21600" o:spt="202" path="m,l,21600r21600,l21600,xe">
                <v:stroke joinstyle="miter"/>
                <v:path gradientshapeok="t" o:connecttype="rect"/>
              </v:shapetype>
              <v:shape id="Textfeld 23" o:spid="_x0000_s1026" type="#_x0000_t202" style="position:absolute;margin-left:0;margin-top:0;width:507.4pt;height:34pt;z-index:251658240;visibility:visible;mso-wrap-style:square;mso-wrap-distance-left:9pt;mso-wrap-distance-top:0;mso-wrap-distance-right:9pt;mso-wrap-distance-bottom:0;mso-position-horizontal:left;mso-position-horizontal-relative:margin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" fillcolor="white [3212]" stroked="f" strokeweight=".5pt">
                <v:textbox inset="0,0,0,0">
                  <w:txbxContent>
                    <w:p w14:paraId="7E11F6C5" w14:textId="77777777" w:rsidR="00007C3B" w:rsidRDefault="00007C3B" w:rsidP="00FD2775">
                      <w:pPr>
                        <w:pStyle w:val="Text85pt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4227EAFA" w14:textId="77777777" w:rsidR="006D6D93" w:rsidRPr="00336989" w:rsidRDefault="006D6D93" w:rsidP="00DE4C77">
      <w:pPr>
        <w:pStyle w:val="Text85pt"/>
        <w:jc w:val="both"/>
      </w:pPr>
    </w:p>
    <w:p w14:paraId="106E3ECE" w14:textId="77777777" w:rsidR="006D6D93" w:rsidRPr="00336989" w:rsidRDefault="006D6D93" w:rsidP="00DE4C77">
      <w:pPr>
        <w:pStyle w:val="Text85pt"/>
        <w:jc w:val="both"/>
      </w:pPr>
    </w:p>
    <w:p w14:paraId="706C3156" w14:textId="345A75F1" w:rsidR="006D6D93" w:rsidRPr="008150CA" w:rsidRDefault="006D6D93" w:rsidP="00DE4C77">
      <w:pPr>
        <w:pStyle w:val="Text85pt"/>
        <w:ind w:left="2268" w:hanging="2268"/>
        <w:jc w:val="both"/>
      </w:pPr>
      <w:r w:rsidRPr="008150CA">
        <w:t>Bearbeitungsdatum</w:t>
      </w:r>
      <w:r w:rsidRPr="008150CA">
        <w:tab/>
      </w:r>
      <w:sdt>
        <w:sdtPr>
          <w:alias w:val="Datum"/>
          <w:tag w:val="Datum"/>
          <w:id w:val="1807433945"/>
          <w:placeholder>
            <w:docPart w:val="3BAC634081BE4AFF8CA2C12EA640206D"/>
          </w:placeholder>
          <w:date w:fullDate="2026-04-02T00:00:00Z">
            <w:dateFormat w:val="d. MMMM yyyy"/>
            <w:lid w:val="de-CH"/>
            <w:storeMappedDataAs w:val="dateTime"/>
            <w:calendar w:val="gregorian"/>
          </w:date>
        </w:sdtPr>
        <w:sdtEndPr/>
        <w:sdtContent>
          <w:r w:rsidR="00705DE0">
            <w:t>2. April 2026</w:t>
          </w:r>
        </w:sdtContent>
      </w:sdt>
    </w:p>
    <w:p w14:paraId="01AD9B8B" w14:textId="6C9DA107" w:rsidR="006D6D93" w:rsidRPr="008150CA" w:rsidRDefault="006D6D93" w:rsidP="00DE4C77">
      <w:pPr>
        <w:pStyle w:val="Text85pt"/>
        <w:ind w:left="2268" w:hanging="2268"/>
        <w:jc w:val="both"/>
      </w:pPr>
      <w:r w:rsidRPr="008150CA">
        <w:t>Version</w:t>
      </w:r>
      <w:r w:rsidRPr="008150CA">
        <w:tab/>
      </w:r>
      <w:sdt>
        <w:sdtPr>
          <w:alias w:val="Version"/>
          <w:tag w:val="Version"/>
          <w:id w:val="-1103945152"/>
          <w:placeholder>
            <w:docPart w:val="6B60A93E3D904CC3A2C815EBA5AD487E"/>
          </w:placeholder>
          <w:text/>
        </w:sdtPr>
        <w:sdtEndPr/>
        <w:sdtContent>
          <w:r w:rsidR="00705DE0">
            <w:t>2</w:t>
          </w:r>
          <w:r w:rsidR="008150CA">
            <w:t>.0</w:t>
          </w:r>
        </w:sdtContent>
      </w:sdt>
    </w:p>
    <w:p w14:paraId="7C34DB2A" w14:textId="50DF75EB" w:rsidR="006D6D93" w:rsidRPr="008150CA" w:rsidRDefault="006D6D93" w:rsidP="00DE4C77">
      <w:pPr>
        <w:pStyle w:val="Text85pt"/>
        <w:ind w:left="2268" w:hanging="2268"/>
        <w:jc w:val="both"/>
      </w:pPr>
      <w:r w:rsidRPr="008150CA">
        <w:t>Status</w:t>
      </w:r>
      <w:r w:rsidRPr="008150CA">
        <w:tab/>
      </w:r>
      <w:sdt>
        <w:sdtPr>
          <w:alias w:val="Dokument Status"/>
          <w:tag w:val="Dokument Status"/>
          <w:id w:val="763658595"/>
          <w:placeholder>
            <w:docPart w:val="A6D87CEAE6254C63BF504861DCC3B01A"/>
          </w:placeholder>
          <w:dropDownList>
            <w:listItem w:displayText="Entwurf" w:value="Entwurf"/>
            <w:listItem w:displayText="In Review" w:value="In Review"/>
            <w:listItem w:displayText="Bereit zur Freigabe" w:value="Bereit zur Freigabe"/>
            <w:listItem w:displayText="Freigegeben" w:value="Freigegeben"/>
          </w:dropDownList>
        </w:sdtPr>
        <w:sdtEndPr/>
        <w:sdtContent>
          <w:proofErr w:type="gramStart"/>
          <w:r w:rsidR="008150CA">
            <w:t>Freigegeben</w:t>
          </w:r>
          <w:proofErr w:type="gramEnd"/>
        </w:sdtContent>
      </w:sdt>
    </w:p>
    <w:p w14:paraId="12C8D8E4" w14:textId="77777777" w:rsidR="006D6D93" w:rsidRPr="00336989" w:rsidRDefault="006D6D93" w:rsidP="00DE4C77">
      <w:pPr>
        <w:pStyle w:val="Text85pt"/>
        <w:ind w:left="2268" w:hanging="2268"/>
        <w:jc w:val="both"/>
      </w:pPr>
      <w:r w:rsidRPr="008150CA">
        <w:t>Klassifizierung</w:t>
      </w:r>
      <w:r w:rsidRPr="008150CA">
        <w:tab/>
      </w:r>
      <w:bookmarkStart w:id="1" w:name="Klassifizierung"/>
      <w:sdt>
        <w:sdtPr>
          <w:id w:val="1673300542"/>
          <w:placeholder>
            <w:docPart w:val="B870B7E0C5FC4A588397A9794AC591F0"/>
          </w:placeholder>
          <w:comboBox>
            <w:listItem w:displayText="nicht klassifiziert" w:value="nicht klassifiziert"/>
            <w:listItem w:displayText="intern" w:value="intern"/>
            <w:listItem w:displayText="vertraulich" w:value="vertraulich"/>
            <w:listItem w:displayText="geheim" w:value="geheim"/>
          </w:comboBox>
        </w:sdtPr>
        <w:sdtEndPr/>
        <w:sdtContent>
          <w:r w:rsidR="00A2561E" w:rsidRPr="008150CA">
            <w:t>nicht klassifiziert</w:t>
          </w:r>
        </w:sdtContent>
      </w:sdt>
      <w:bookmarkEnd w:id="1"/>
    </w:p>
    <w:p w14:paraId="3E356C55" w14:textId="1CA59EF5" w:rsidR="001B57BC" w:rsidRDefault="006D6D93" w:rsidP="00521A43">
      <w:pPr>
        <w:pStyle w:val="Text85pt"/>
        <w:ind w:left="2268" w:hanging="2268"/>
        <w:jc w:val="both"/>
        <w:sectPr w:rsidR="001B57BC" w:rsidSect="00F90B08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707" w:right="567" w:bottom="1134" w:left="992" w:header="482" w:footer="454" w:gutter="0"/>
          <w:cols w:space="708"/>
          <w:titlePg/>
          <w:docGrid w:linePitch="360"/>
        </w:sectPr>
      </w:pPr>
      <w:r w:rsidRPr="00336989">
        <w:t>Autor/-in</w:t>
      </w:r>
      <w:r w:rsidRPr="00336989">
        <w:tab/>
      </w:r>
      <w:r w:rsidR="00040811">
        <w:t>Gremium Sicheres Digitales Prüfen</w:t>
      </w:r>
      <w:r w:rsidR="004B713C">
        <w:rPr>
          <w:rStyle w:val="Funotenzeichen"/>
        </w:rPr>
        <w:footnoteReference w:id="2"/>
      </w:r>
    </w:p>
    <w:p w14:paraId="3FF61C09" w14:textId="77777777" w:rsidR="00102D6D" w:rsidRDefault="00102D6D" w:rsidP="00102D6D">
      <w:pPr>
        <w:pStyle w:val="Titel"/>
      </w:pPr>
      <w:r>
        <w:lastRenderedPageBreak/>
        <w:t>Regeln für digitale Prüfungen</w:t>
      </w:r>
    </w:p>
    <w:p w14:paraId="5F9E6E8B" w14:textId="77777777" w:rsidR="00102D6D" w:rsidRPr="00235A96" w:rsidRDefault="00102D6D" w:rsidP="00102D6D"/>
    <w:p w14:paraId="5C03AC34" w14:textId="77777777" w:rsidR="00102D6D" w:rsidRPr="00E366B6" w:rsidRDefault="00102D6D" w:rsidP="00102D6D">
      <w:pPr>
        <w:pStyle w:val="Listenabsatz"/>
        <w:numPr>
          <w:ilvl w:val="0"/>
          <w:numId w:val="26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426" w:hanging="426"/>
        <w:contextualSpacing w:val="0"/>
        <w:textAlignment w:val="baseline"/>
        <w:rPr>
          <w:b/>
          <w:bCs w:val="0"/>
        </w:rPr>
      </w:pPr>
      <w:r>
        <w:rPr>
          <w:b/>
        </w:rPr>
        <w:t xml:space="preserve">Ausser dem BYOD-Notebook </w:t>
      </w:r>
      <w:r w:rsidRPr="00E366B6">
        <w:rPr>
          <w:b/>
        </w:rPr>
        <w:t>dürfen keine zusätzlichen digitalen Hilfsmittel nutzbar sein</w:t>
      </w:r>
    </w:p>
    <w:p w14:paraId="13F21B56" w14:textId="77777777" w:rsidR="00102D6D" w:rsidRPr="00235A96" w:rsidRDefault="00102D6D" w:rsidP="00102D6D">
      <w:pPr>
        <w:pStyle w:val="Listenabsatz"/>
        <w:numPr>
          <w:ilvl w:val="1"/>
          <w:numId w:val="27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hanging="425"/>
        <w:contextualSpacing w:val="0"/>
        <w:textAlignment w:val="baseline"/>
      </w:pPr>
      <w:r w:rsidRPr="00E366B6">
        <w:t xml:space="preserve">Alle elektronischen Geräte (Handys, Smartwatches, …) ausser </w:t>
      </w:r>
      <w:r>
        <w:t>dem BYOD-Notebook</w:t>
      </w:r>
      <w:r w:rsidRPr="00E366B6">
        <w:t xml:space="preserve"> sind ausgeschaltet und müssen </w:t>
      </w:r>
      <w:r>
        <w:t xml:space="preserve">vor Prüfungsbeginn </w:t>
      </w:r>
      <w:r w:rsidRPr="00E366B6">
        <w:t>abgegeben werden.</w:t>
      </w:r>
      <w:r>
        <w:br/>
      </w:r>
      <w:r>
        <w:rPr>
          <w:rFonts w:cs="Arial"/>
        </w:rPr>
        <w:t>→</w:t>
      </w:r>
      <w:r>
        <w:t xml:space="preserve"> schont das WLAN im Prüfungsraum</w:t>
      </w:r>
    </w:p>
    <w:p w14:paraId="4A0F80EB" w14:textId="77777777" w:rsidR="00102D6D" w:rsidRDefault="00102D6D" w:rsidP="00102D6D">
      <w:pPr>
        <w:pStyle w:val="Listenabsatz"/>
        <w:numPr>
          <w:ilvl w:val="1"/>
          <w:numId w:val="27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hanging="425"/>
        <w:contextualSpacing w:val="0"/>
        <w:textAlignment w:val="baseline"/>
      </w:pPr>
      <w:r>
        <w:t>Sind externe Geräte notwendig, werden diese ausschliesslich von der Schule zur Verfügung gestellt (Mäuse, Tastaturen, USB-Sticks, …). Wer auf ein externes Gerät angewiesen ist, meldet sich rechtzeitig im Vorfeld bei der Lehrperson.</w:t>
      </w:r>
    </w:p>
    <w:p w14:paraId="4FD18692" w14:textId="77777777" w:rsidR="00102D6D" w:rsidRDefault="00102D6D" w:rsidP="00102D6D"/>
    <w:p w14:paraId="342468A8" w14:textId="77777777" w:rsidR="00102D6D" w:rsidRPr="00235A96" w:rsidRDefault="00102D6D" w:rsidP="00102D6D">
      <w:pPr>
        <w:pStyle w:val="Listenabsatz"/>
        <w:numPr>
          <w:ilvl w:val="0"/>
          <w:numId w:val="26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426" w:hanging="426"/>
        <w:contextualSpacing w:val="0"/>
        <w:textAlignment w:val="baseline"/>
      </w:pPr>
      <w:r w:rsidRPr="00235A96">
        <w:rPr>
          <w:b/>
        </w:rPr>
        <w:t>Einsicht auf Bildschirme muss jederzeit möglich sein</w:t>
      </w:r>
    </w:p>
    <w:p w14:paraId="73CFB1CC" w14:textId="77777777" w:rsidR="00102D6D" w:rsidRDefault="00102D6D" w:rsidP="00102D6D">
      <w:pPr>
        <w:pStyle w:val="Listenabsatz"/>
        <w:numPr>
          <w:ilvl w:val="1"/>
          <w:numId w:val="28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hanging="425"/>
        <w:contextualSpacing w:val="0"/>
        <w:textAlignment w:val="baseline"/>
      </w:pPr>
      <w:r>
        <w:t xml:space="preserve">Empfehlung: Das </w:t>
      </w:r>
      <w:r w:rsidRPr="00E366B6">
        <w:t xml:space="preserve">BYOD-Notebook ist </w:t>
      </w:r>
      <w:r>
        <w:t xml:space="preserve">ab Prüfungsbeginn </w:t>
      </w:r>
      <w:r w:rsidRPr="00E366B6">
        <w:t>am Strom ang</w:t>
      </w:r>
      <w:r>
        <w:t>eschlossen.</w:t>
      </w:r>
    </w:p>
    <w:p w14:paraId="01E4C4DE" w14:textId="77777777" w:rsidR="00102D6D" w:rsidRDefault="00102D6D" w:rsidP="00102D6D">
      <w:pPr>
        <w:pStyle w:val="Listenabsatz"/>
        <w:numPr>
          <w:ilvl w:val="1"/>
          <w:numId w:val="28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Der Bildschirm bleibt jederzeit aufgeklappt (auch z.B. beim Gang auf das WC).</w:t>
      </w:r>
    </w:p>
    <w:p w14:paraId="40611F89" w14:textId="77777777" w:rsidR="00102D6D" w:rsidRDefault="00102D6D" w:rsidP="00102D6D">
      <w:pPr>
        <w:pStyle w:val="Listenabsatz"/>
        <w:numPr>
          <w:ilvl w:val="1"/>
          <w:numId w:val="28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hanging="425"/>
        <w:contextualSpacing w:val="0"/>
        <w:textAlignment w:val="baseline"/>
      </w:pPr>
      <w:r>
        <w:t>Die Helligkeit des Bildschirms erlaubt problemlose Einsicht.</w:t>
      </w:r>
    </w:p>
    <w:p w14:paraId="6903AF06" w14:textId="77777777" w:rsidR="00102D6D" w:rsidRDefault="00102D6D" w:rsidP="00102D6D">
      <w:pPr>
        <w:pStyle w:val="Listenabsatz"/>
        <w:numPr>
          <w:ilvl w:val="1"/>
          <w:numId w:val="28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hanging="425"/>
        <w:contextualSpacing w:val="0"/>
        <w:textAlignment w:val="baseline"/>
      </w:pPr>
      <w:r>
        <w:t>Screen-</w:t>
      </w:r>
      <w:proofErr w:type="spellStart"/>
      <w:r>
        <w:t>Protector</w:t>
      </w:r>
      <w:proofErr w:type="spellEnd"/>
      <w:r>
        <w:t>-Folien und -Funktionen sind nicht erlaubt und entsprechend zu entfernen resp. auszuschalten.</w:t>
      </w:r>
    </w:p>
    <w:p w14:paraId="4D5E6B5F" w14:textId="77777777" w:rsidR="00102D6D" w:rsidRDefault="00102D6D" w:rsidP="00102D6D"/>
    <w:p w14:paraId="3A49EE75" w14:textId="65D7F933" w:rsidR="00102D6D" w:rsidRPr="00CB7DE1" w:rsidRDefault="00102D6D" w:rsidP="00102D6D">
      <w:pPr>
        <w:pStyle w:val="Listenabsatz"/>
        <w:numPr>
          <w:ilvl w:val="0"/>
          <w:numId w:val="26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426" w:hanging="426"/>
        <w:contextualSpacing w:val="0"/>
        <w:textAlignment w:val="baseline"/>
        <w:rPr>
          <w:bCs w:val="0"/>
        </w:rPr>
      </w:pPr>
      <w:r w:rsidRPr="00235A96">
        <w:rPr>
          <w:b/>
        </w:rPr>
        <w:t>Kleider</w:t>
      </w:r>
      <w:r w:rsidR="005B7D30">
        <w:rPr>
          <w:b/>
        </w:rPr>
        <w:t xml:space="preserve">, </w:t>
      </w:r>
      <w:r w:rsidRPr="00235A96">
        <w:rPr>
          <w:b/>
        </w:rPr>
        <w:t xml:space="preserve">Frisur </w:t>
      </w:r>
      <w:r w:rsidR="005B7D30">
        <w:rPr>
          <w:b/>
        </w:rPr>
        <w:t xml:space="preserve">und Gepäck </w:t>
      </w:r>
      <w:r w:rsidRPr="00235A96">
        <w:rPr>
          <w:b/>
        </w:rPr>
        <w:t>dürfen das Verstecken technischer Hilfsmittel nicht fördern</w:t>
      </w:r>
    </w:p>
    <w:p w14:paraId="414DDB44" w14:textId="77777777" w:rsidR="00102D6D" w:rsidRPr="00CB7DE1" w:rsidRDefault="00102D6D" w:rsidP="00102D6D">
      <w:pPr>
        <w:pStyle w:val="Listenabsatz"/>
        <w:numPr>
          <w:ilvl w:val="1"/>
          <w:numId w:val="31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  <w:rPr>
          <w:szCs w:val="20"/>
        </w:rPr>
      </w:pPr>
      <w:r w:rsidRPr="00CB7DE1">
        <w:t>Die Ohren sind frei, lange Haare müssen allenfalls zusammengebunden werden.</w:t>
      </w:r>
    </w:p>
    <w:p w14:paraId="1588672A" w14:textId="55757CFC" w:rsidR="00102D6D" w:rsidRPr="00CB7DE1" w:rsidRDefault="00102D6D" w:rsidP="000A522C">
      <w:pPr>
        <w:pStyle w:val="Listenabsatz"/>
        <w:numPr>
          <w:ilvl w:val="1"/>
          <w:numId w:val="31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hanging="425"/>
        <w:contextualSpacing w:val="0"/>
        <w:textAlignment w:val="baseline"/>
      </w:pPr>
      <w:r w:rsidRPr="00CB7DE1">
        <w:t>Jacken und Rucksäcke sind versorgt und nicht am Stuhl/neben dem Pult.</w:t>
      </w:r>
    </w:p>
    <w:p w14:paraId="2CEA6910" w14:textId="77777777" w:rsidR="00102D6D" w:rsidRPr="00CB7DE1" w:rsidRDefault="00102D6D" w:rsidP="00102D6D"/>
    <w:p w14:paraId="37CD4422" w14:textId="77777777" w:rsidR="00102D6D" w:rsidRPr="00CB7DE1" w:rsidRDefault="00102D6D" w:rsidP="00102D6D">
      <w:pPr>
        <w:pStyle w:val="Listenabsatz"/>
        <w:numPr>
          <w:ilvl w:val="0"/>
          <w:numId w:val="26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426" w:hanging="426"/>
        <w:contextualSpacing w:val="0"/>
        <w:textAlignment w:val="baseline"/>
        <w:rPr>
          <w:bCs w:val="0"/>
        </w:rPr>
      </w:pPr>
      <w:r>
        <w:rPr>
          <w:b/>
        </w:rPr>
        <w:t>Vor Prüfungsphasen konnte d</w:t>
      </w:r>
      <w:r w:rsidRPr="00CB7DE1">
        <w:rPr>
          <w:b/>
        </w:rPr>
        <w:t>er BYOD-Checker erfolgreich ausgeführt werden</w:t>
      </w:r>
    </w:p>
    <w:p w14:paraId="58BBA477" w14:textId="77777777" w:rsidR="00102D6D" w:rsidRPr="00DB1F49" w:rsidRDefault="00102D6D" w:rsidP="00102D6D">
      <w:pPr>
        <w:pStyle w:val="Listenabsatz"/>
        <w:numPr>
          <w:ilvl w:val="1"/>
          <w:numId w:val="32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  <w:rPr>
          <w:szCs w:val="20"/>
        </w:rPr>
      </w:pPr>
      <w:r>
        <w:t xml:space="preserve">Download des BYOD-Checkers unter </w:t>
      </w:r>
      <w:hyperlink w:history="1">
        <w:r w:rsidRPr="00DB1F49">
          <w:t>http://</w:t>
        </w:r>
      </w:hyperlink>
      <w:r>
        <w:t>... und Ausführung der heruntergeladenen Datei.</w:t>
      </w:r>
    </w:p>
    <w:p w14:paraId="31A15A73" w14:textId="77777777" w:rsidR="00102D6D" w:rsidRDefault="00102D6D" w:rsidP="00102D6D">
      <w:pPr>
        <w:pStyle w:val="Listenabsatz"/>
        <w:numPr>
          <w:ilvl w:val="1"/>
          <w:numId w:val="32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 xml:space="preserve">Alle Checks wurden mit </w:t>
      </w:r>
      <w:r>
        <w:rPr>
          <w:noProof/>
        </w:rPr>
        <w:drawing>
          <wp:inline distT="0" distB="0" distL="0" distR="0" wp14:anchorId="0A1CA00C" wp14:editId="07349619">
            <wp:extent cx="160907" cy="160907"/>
            <wp:effectExtent l="0" t="0" r="0" b="0"/>
            <wp:docPr id="1923422283" name="Grafik 2" descr="Abzeichen Tick1 mit einfarbiger Füll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2171" name="Grafik 149422171" descr="Abzeichen Tick1 mit einfarbiger Füllu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99" cy="16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quittiert, insbesondere ist</w:t>
      </w:r>
    </w:p>
    <w:p w14:paraId="1617B2DD" w14:textId="77777777" w:rsidR="00102D6D" w:rsidRDefault="00102D6D" w:rsidP="00102D6D">
      <w:pPr>
        <w:pStyle w:val="Listenabsatz"/>
        <w:numPr>
          <w:ilvl w:val="2"/>
          <w:numId w:val="29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1276" w:hanging="283"/>
        <w:contextualSpacing w:val="0"/>
        <w:textAlignment w:val="baseline"/>
      </w:pPr>
      <w:r>
        <w:t xml:space="preserve">die neuste Version des «Safe Exam Browsers» (SEB) installiert, </w:t>
      </w:r>
    </w:p>
    <w:p w14:paraId="26358DE5" w14:textId="77777777" w:rsidR="00102D6D" w:rsidRDefault="00102D6D" w:rsidP="00102D6D">
      <w:pPr>
        <w:pStyle w:val="Listenabsatz"/>
        <w:numPr>
          <w:ilvl w:val="2"/>
          <w:numId w:val="29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1276" w:hanging="283"/>
        <w:contextualSpacing w:val="0"/>
        <w:textAlignment w:val="baseline"/>
      </w:pPr>
      <w:r>
        <w:t>auf allen HP-Notebooks der «OMEN Gaming Hub» erfolgreich deinstalliert.</w:t>
      </w:r>
    </w:p>
    <w:p w14:paraId="6F915A36" w14:textId="77777777" w:rsidR="00102D6D" w:rsidRDefault="00102D6D" w:rsidP="00102D6D">
      <w:pPr>
        <w:pStyle w:val="Listenabsatz"/>
        <w:numPr>
          <w:ilvl w:val="1"/>
          <w:numId w:val="33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Alle System- und Hersteller-Updates sind installiert. Ein allfällig benötigter Neustart ist erfolgt.</w:t>
      </w:r>
    </w:p>
    <w:p w14:paraId="363EC985" w14:textId="77777777" w:rsidR="00102D6D" w:rsidRDefault="00102D6D" w:rsidP="00102D6D"/>
    <w:p w14:paraId="21C5CF8E" w14:textId="77777777" w:rsidR="00102D6D" w:rsidRPr="003C2070" w:rsidRDefault="00102D6D" w:rsidP="00102D6D">
      <w:pPr>
        <w:pStyle w:val="Listenabsatz"/>
        <w:numPr>
          <w:ilvl w:val="0"/>
          <w:numId w:val="26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426" w:hanging="426"/>
        <w:contextualSpacing w:val="0"/>
        <w:textAlignment w:val="baseline"/>
        <w:rPr>
          <w:b/>
          <w:bCs w:val="0"/>
        </w:rPr>
      </w:pPr>
      <w:r w:rsidRPr="003C2070">
        <w:rPr>
          <w:b/>
        </w:rPr>
        <w:t>Vor Prüfungsbeginn</w:t>
      </w:r>
    </w:p>
    <w:p w14:paraId="3CB84511" w14:textId="77777777" w:rsidR="00102D6D" w:rsidRDefault="00102D6D" w:rsidP="00102D6D">
      <w:pPr>
        <w:pStyle w:val="Listenabsatz"/>
        <w:numPr>
          <w:ilvl w:val="1"/>
          <w:numId w:val="30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Starten Sie das BYOD-Notebook vor jeder Prüfung neu.</w:t>
      </w:r>
    </w:p>
    <w:p w14:paraId="043E65C9" w14:textId="77777777" w:rsidR="00102D6D" w:rsidRPr="003C2070" w:rsidRDefault="00102D6D" w:rsidP="00102D6D">
      <w:pPr>
        <w:pStyle w:val="Listenabsatz"/>
        <w:numPr>
          <w:ilvl w:val="1"/>
          <w:numId w:val="30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Schliessen Sie das BYOD-Notebook bereits am Strom an.</w:t>
      </w:r>
      <w:r>
        <w:br/>
      </w:r>
      <w:r w:rsidRPr="003C2070">
        <w:rPr>
          <w:rFonts w:cs="Arial"/>
        </w:rPr>
        <w:t>→ verhindert unerwartetes Herunterfahren/Standby</w:t>
      </w:r>
      <w:r w:rsidRPr="003C2070">
        <w:rPr>
          <w:rFonts w:cs="Arial"/>
        </w:rPr>
        <w:br/>
        <w:t>→ stellt gute WLAN-Verbindung sicher</w:t>
      </w:r>
      <w:r w:rsidRPr="003C2070">
        <w:rPr>
          <w:rFonts w:cs="Arial"/>
        </w:rPr>
        <w:br/>
        <w:t>→ die Helligkeit des Bildschirms bleibt konstant und stabil</w:t>
      </w:r>
    </w:p>
    <w:p w14:paraId="68D383DE" w14:textId="77777777" w:rsidR="00102D6D" w:rsidRDefault="00102D6D" w:rsidP="00102D6D">
      <w:pPr>
        <w:pStyle w:val="Listenabsatz"/>
        <w:numPr>
          <w:ilvl w:val="1"/>
          <w:numId w:val="30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Schalten Sie den Energiesparmodus vor der Prüfung aus.</w:t>
      </w:r>
      <w:r>
        <w:br/>
      </w:r>
      <w:r w:rsidRPr="003C2070">
        <w:rPr>
          <w:rFonts w:cs="Arial"/>
        </w:rPr>
        <w:t>→</w:t>
      </w:r>
      <w:r>
        <w:t xml:space="preserve"> stellt genügend Energie für eine gute WLAN-Verbindung sicher</w:t>
      </w:r>
    </w:p>
    <w:p w14:paraId="1576D02A" w14:textId="77777777" w:rsidR="00102D6D" w:rsidRDefault="00102D6D" w:rsidP="00102D6D">
      <w:pPr>
        <w:pStyle w:val="Listenabsatz"/>
        <w:numPr>
          <w:ilvl w:val="1"/>
          <w:numId w:val="30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Betreten Sie den smartlearn-Warteraum bereits in der Pause vor Prüfungsbeginn.</w:t>
      </w:r>
      <w:r>
        <w:br/>
      </w:r>
      <w:r w:rsidRPr="003C2070">
        <w:rPr>
          <w:rFonts w:cs="Arial"/>
        </w:rPr>
        <w:t>→</w:t>
      </w:r>
      <w:r>
        <w:t xml:space="preserve"> </w:t>
      </w:r>
      <w:r w:rsidRPr="003C2070">
        <w:t xml:space="preserve">reduziert die benötigte Zeit für den Start </w:t>
      </w:r>
      <w:r>
        <w:t>der Prüfung</w:t>
      </w:r>
    </w:p>
    <w:p w14:paraId="60D3EFDB" w14:textId="2E57E928" w:rsidR="00102D6D" w:rsidRDefault="00102D6D">
      <w:pPr>
        <w:spacing w:after="200" w:line="24" w:lineRule="auto"/>
      </w:pPr>
      <w:r>
        <w:br w:type="page"/>
      </w:r>
    </w:p>
    <w:p w14:paraId="2F4287CB" w14:textId="32C01254" w:rsidR="0052399F" w:rsidRDefault="00BC7595" w:rsidP="0052399F">
      <w:pPr>
        <w:pStyle w:val="Titel"/>
      </w:pPr>
      <w:r>
        <w:lastRenderedPageBreak/>
        <w:t>Merkblatt «Sichere digitale Prüfungen»</w:t>
      </w:r>
    </w:p>
    <w:p w14:paraId="10A6A475" w14:textId="77777777" w:rsidR="00B71AEB" w:rsidRDefault="00B71AEB" w:rsidP="00B71AEB"/>
    <w:p w14:paraId="63FFD47A" w14:textId="50CE3E64" w:rsidR="00B71AEB" w:rsidRPr="001A5806" w:rsidRDefault="00B71AEB" w:rsidP="00B71AEB">
      <w:pPr>
        <w:pStyle w:val="Listenabsatz"/>
        <w:numPr>
          <w:ilvl w:val="0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  <w:rPr>
          <w:b/>
        </w:rPr>
      </w:pPr>
      <w:r w:rsidRPr="001A5806">
        <w:rPr>
          <w:b/>
        </w:rPr>
        <w:t>Prüfungsdurchführung</w:t>
      </w:r>
      <w:r w:rsidR="0035503C">
        <w:rPr>
          <w:b/>
        </w:rPr>
        <w:t xml:space="preserve"> gut organisieren</w:t>
      </w:r>
    </w:p>
    <w:p w14:paraId="3063995C" w14:textId="37712A41" w:rsidR="001A5806" w:rsidRDefault="001A5806" w:rsidP="001A5806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jc w:val="both"/>
        <w:textAlignment w:val="baseline"/>
      </w:pPr>
      <w:r>
        <w:t>Smartphones ausschalten lassen und einsammeln.</w:t>
      </w:r>
    </w:p>
    <w:p w14:paraId="72EAE8A5" w14:textId="104A0AB8" w:rsidR="001A5806" w:rsidRDefault="001A5806" w:rsidP="001A5806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jc w:val="both"/>
        <w:textAlignment w:val="baseline"/>
      </w:pPr>
      <w:r>
        <w:t>Bereits beim Verteilen der Prüfung auf Ruhe</w:t>
      </w:r>
      <w:r w:rsidR="00FF77F4">
        <w:t xml:space="preserve"> und Ordnung</w:t>
      </w:r>
      <w:r>
        <w:t xml:space="preserve"> achten.</w:t>
      </w:r>
    </w:p>
    <w:p w14:paraId="25B6D11E" w14:textId="7360AC67" w:rsidR="001A5806" w:rsidRDefault="001A5806" w:rsidP="001A5806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jc w:val="both"/>
        <w:textAlignment w:val="baseline"/>
      </w:pPr>
      <w:r>
        <w:t>Bevor die Teilnehmenden den Raum verlassen, kontrollieren, dass Abgabe korrekt erfolgt ist.</w:t>
      </w:r>
    </w:p>
    <w:p w14:paraId="6060F52D" w14:textId="77777777" w:rsidR="001A5806" w:rsidRPr="00FC327D" w:rsidRDefault="001A5806" w:rsidP="001A5806">
      <w:p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jc w:val="both"/>
        <w:textAlignment w:val="baseline"/>
      </w:pPr>
    </w:p>
    <w:p w14:paraId="257371B0" w14:textId="77777777" w:rsidR="00B71AEB" w:rsidRPr="001A5806" w:rsidRDefault="00B71AEB" w:rsidP="00B71AEB">
      <w:pPr>
        <w:pStyle w:val="Listenabsatz"/>
        <w:numPr>
          <w:ilvl w:val="0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  <w:rPr>
          <w:b/>
        </w:rPr>
      </w:pPr>
      <w:r w:rsidRPr="00383C72">
        <w:rPr>
          <w:b/>
        </w:rPr>
        <w:t>Manipulierten Safe Exam Browser</w:t>
      </w:r>
      <w:r>
        <w:rPr>
          <w:b/>
        </w:rPr>
        <w:t xml:space="preserve"> (SEB)</w:t>
      </w:r>
      <w:r w:rsidRPr="00383C72">
        <w:rPr>
          <w:b/>
        </w:rPr>
        <w:t xml:space="preserve"> erkennen</w:t>
      </w:r>
    </w:p>
    <w:p w14:paraId="58DD2C1A" w14:textId="77777777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Beim Prüfungsbeitritt unbedingt zu kontrollieren!</w:t>
      </w:r>
    </w:p>
    <w:p w14:paraId="37F1C001" w14:textId="6ED28909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74AAB194" wp14:editId="1DA1315C">
                <wp:simplePos x="0" y="0"/>
                <wp:positionH relativeFrom="column">
                  <wp:posOffset>542290</wp:posOffset>
                </wp:positionH>
                <wp:positionV relativeFrom="paragraph">
                  <wp:posOffset>230934</wp:posOffset>
                </wp:positionV>
                <wp:extent cx="4148455" cy="1392555"/>
                <wp:effectExtent l="0" t="0" r="4445" b="0"/>
                <wp:wrapSquare wrapText="bothSides"/>
                <wp:docPr id="479074334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8455" cy="1392555"/>
                          <a:chOff x="0" y="0"/>
                          <a:chExt cx="4148455" cy="1392555"/>
                        </a:xfrm>
                      </wpg:grpSpPr>
                      <pic:pic xmlns:pic="http://schemas.openxmlformats.org/drawingml/2006/picture">
                        <pic:nvPicPr>
                          <pic:cNvPr id="1810473264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/>
                          <a:stretch/>
                        </pic:blipFill>
                        <pic:spPr>
                          <a:xfrm>
                            <a:off x="0" y="31851"/>
                            <a:ext cx="3650615" cy="1352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5089181" name="Grafik 1" descr="Marke Kreuz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60800" y="0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827380" name="Grafik 1" descr="Marke Kreuz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41750" y="1104900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4CEF08" id="Gruppieren 1" o:spid="_x0000_s1026" style="position:absolute;margin-left:42.7pt;margin-top:18.2pt;width:326.65pt;height:109.65pt;z-index:251658241" coordsize="41484,1392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s1027" type="#_x0000_t75" style="position:absolute;top:318;width:36506;height:13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">
                  <v:imagedata r:id="rId20" o:title=""/>
                </v:shape>
                <v:shape id="Grafik 1" o:spid="_x0000_s1028" type="#_x0000_t75" alt="Marke Kreuz mit einfarbiger Füllung" style="position:absolute;left:38608;width:2876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">
                  <v:imagedata r:id="rId21" o:title="Marke Kreuz mit einfarbiger Füllung"/>
                </v:shape>
                <v:shape id="Grafik 1" o:spid="_x0000_s1029" type="#_x0000_t75" alt="Marke Kreuz mit einfarbiger Füllung" style="position:absolute;left:38417;top:11049;width:2877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">
                  <v:imagedata r:id="rId21" o:title="Marke Kreuz mit einfarbiger Füllung"/>
                </v:shape>
                <w10:wrap type="square"/>
              </v:group>
            </w:pict>
          </mc:Fallback>
        </mc:AlternateContent>
      </w:r>
      <w:r w:rsidR="001A5806">
        <w:t xml:space="preserve">Die </w:t>
      </w:r>
      <w:r>
        <w:t>rot hervorgehobene</w:t>
      </w:r>
      <w:r w:rsidR="001A5806">
        <w:t>n</w:t>
      </w:r>
      <w:r>
        <w:t xml:space="preserve"> Elemente dürfen </w:t>
      </w:r>
      <w:r w:rsidR="001A5806">
        <w:t xml:space="preserve">am oberen Bildschirmrand </w:t>
      </w:r>
      <w:r>
        <w:t>nicht vorhanden sein:</w:t>
      </w:r>
      <w:r>
        <w:br/>
      </w:r>
    </w:p>
    <w:p w14:paraId="05B08D4E" w14:textId="41B7CC39" w:rsidR="00B71AEB" w:rsidRDefault="001A5806" w:rsidP="001A5806">
      <w:pPr>
        <w:pStyle w:val="Listenabsatz"/>
        <w:ind w:left="85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5BC6DFF2" wp14:editId="39682383">
                <wp:simplePos x="0" y="0"/>
                <wp:positionH relativeFrom="column">
                  <wp:posOffset>542290</wp:posOffset>
                </wp:positionH>
                <wp:positionV relativeFrom="paragraph">
                  <wp:posOffset>1721056</wp:posOffset>
                </wp:positionV>
                <wp:extent cx="4135755" cy="287655"/>
                <wp:effectExtent l="0" t="0" r="0" b="0"/>
                <wp:wrapSquare wrapText="bothSides"/>
                <wp:docPr id="386483646" name="Gruppieren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5755" cy="287655"/>
                          <a:chOff x="0" y="0"/>
                          <a:chExt cx="4135755" cy="287655"/>
                        </a:xfrm>
                      </wpg:grpSpPr>
                      <pic:pic xmlns:pic="http://schemas.openxmlformats.org/drawingml/2006/picture">
                        <pic:nvPicPr>
                          <pic:cNvPr id="188531506" name="Grafik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"/>
                            <a:ext cx="3645535" cy="249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1446775" name="Grafik 2" descr="Abzeichen Tick1 mit einfarbiger Füllung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48100" y="0"/>
                            <a:ext cx="287655" cy="287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B7D500" id="Gruppieren 2" o:spid="_x0000_s1026" style="position:absolute;margin-left:42.7pt;margin-top:135.5pt;width:325.65pt;height:22.65pt;z-index:251658242" coordsize="41357,287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">
                <v:shape id="Grafik 1" o:spid="_x0000_s1027" type="#_x0000_t75" style="position:absolute;top:190;width:36455;height:2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">
                  <v:imagedata r:id="rId23" o:title=""/>
                </v:shape>
                <v:shape id="Grafik 2" o:spid="_x0000_s1028" type="#_x0000_t75" alt="Abzeichen Tick1 mit einfarbiger Füllung" style="position:absolute;left:38481;width:2876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">
                  <v:imagedata r:id="rId24" o:title="Abzeichen Tick1 mit einfarbiger Füllung"/>
                </v:shape>
                <w10:wrap type="square"/>
              </v:group>
            </w:pict>
          </mc:Fallback>
        </mc:AlternateContent>
      </w:r>
      <w:r w:rsidR="00B71AEB">
        <w:br/>
      </w:r>
      <w:r w:rsidR="00B71AEB">
        <w:br/>
      </w:r>
      <w:r w:rsidR="00B71AEB">
        <w:br/>
      </w:r>
      <w:r w:rsidR="00B71AEB">
        <w:br/>
      </w:r>
      <w:r w:rsidR="00B71AEB">
        <w:br/>
      </w:r>
      <w:r w:rsidR="00B71AEB">
        <w:br/>
      </w:r>
      <w:r w:rsidR="00B71AEB">
        <w:br/>
      </w:r>
      <w:r>
        <w:t>Die</w:t>
      </w:r>
      <w:r w:rsidR="00B71AEB">
        <w:t xml:space="preserve"> </w:t>
      </w:r>
      <w:r>
        <w:t>SEB-</w:t>
      </w:r>
      <w:r w:rsidR="00B71AEB">
        <w:t>Symbolleiste muss auf Windows-Geräten am unteren</w:t>
      </w:r>
      <w:r>
        <w:t xml:space="preserve"> </w:t>
      </w:r>
      <w:r w:rsidR="00B71AEB">
        <w:t>Bildschirmrand sichtbar sein:</w:t>
      </w:r>
      <w:r w:rsidR="00B71AEB">
        <w:br/>
      </w:r>
      <w:r w:rsidR="00B71AEB">
        <w:br/>
      </w:r>
      <w:r w:rsidR="00B71AEB">
        <w:br/>
      </w:r>
    </w:p>
    <w:p w14:paraId="29AC5952" w14:textId="28A623B6" w:rsidR="005D76F0" w:rsidRDefault="008C14E7" w:rsidP="008C14E7">
      <w:pPr>
        <w:pStyle w:val="Listenabsatz"/>
        <w:ind w:left="1134" w:hanging="283"/>
      </w:pPr>
      <w:r>
        <w:rPr>
          <w:rFonts w:ascii="Wingdings" w:eastAsia="Wingdings" w:hAnsi="Wingdings" w:cs="Wingdings"/>
        </w:rPr>
        <w:t>à</w:t>
      </w:r>
      <w:r>
        <w:t xml:space="preserve"> </w:t>
      </w:r>
      <w:r w:rsidR="005D76F0">
        <w:t>Für eine ausführliche Beschreibung siehe Merkblatt der WKS:</w:t>
      </w:r>
      <w:r w:rsidR="005D76F0">
        <w:br/>
      </w:r>
      <w:hyperlink r:id="rId25" w:history="1">
        <w:r w:rsidR="005D76F0" w:rsidRPr="00AA6B1A">
          <w:rPr>
            <w:rStyle w:val="Hyperlink"/>
          </w:rPr>
          <w:t>https://tinyurl.com/seb-patch-2026</w:t>
        </w:r>
      </w:hyperlink>
      <w:r w:rsidR="005D76F0">
        <w:br/>
      </w:r>
    </w:p>
    <w:p w14:paraId="6129A8CC" w14:textId="777A5B4A" w:rsidR="00B71AEB" w:rsidRDefault="00DE1CD5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Weitere Anzeichen für</w:t>
      </w:r>
      <w:r w:rsidR="00B71AEB">
        <w:t xml:space="preserve"> Manipulationen:</w:t>
      </w:r>
    </w:p>
    <w:p w14:paraId="163D948C" w14:textId="713B0A48" w:rsidR="00B71AEB" w:rsidRDefault="00DE1CD5" w:rsidP="00B71AEB">
      <w:pPr>
        <w:pStyle w:val="Listenabsatz"/>
        <w:numPr>
          <w:ilvl w:val="2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1276"/>
        <w:contextualSpacing w:val="0"/>
        <w:textAlignment w:val="baseline"/>
      </w:pPr>
      <w:r>
        <w:t xml:space="preserve">Drücken der </w:t>
      </w:r>
      <w:r w:rsidR="00B71AEB">
        <w:t xml:space="preserve">Tastenkombination Alt + Tab </w:t>
      </w:r>
      <w:r>
        <w:t>führt zu Fensterübersicht.</w:t>
      </w:r>
    </w:p>
    <w:p w14:paraId="53786AB1" w14:textId="6A820E1F" w:rsidR="00B71AEB" w:rsidRDefault="00DE1CD5" w:rsidP="00B71AEB">
      <w:pPr>
        <w:pStyle w:val="Listenabsatz"/>
        <w:numPr>
          <w:ilvl w:val="2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1276"/>
        <w:contextualSpacing w:val="0"/>
        <w:textAlignment w:val="baseline"/>
      </w:pPr>
      <w:r>
        <w:t>Fährt man m</w:t>
      </w:r>
      <w:r w:rsidR="00B71AEB">
        <w:t>it der Maus an den Bildschirmrand öffne</w:t>
      </w:r>
      <w:r>
        <w:t>t sich eine zusätzliche</w:t>
      </w:r>
      <w:r w:rsidR="00B71AEB">
        <w:t xml:space="preserve"> Toolbar</w:t>
      </w:r>
      <w:r>
        <w:t>.</w:t>
      </w:r>
    </w:p>
    <w:p w14:paraId="4DA1EC1B" w14:textId="77777777" w:rsidR="00B71AEB" w:rsidRPr="00662AD6" w:rsidRDefault="00B71AEB" w:rsidP="00B71AEB"/>
    <w:p w14:paraId="57EB9F8C" w14:textId="77777777" w:rsidR="00B71AEB" w:rsidRPr="00383C72" w:rsidRDefault="00B71AEB" w:rsidP="00B71AEB">
      <w:pPr>
        <w:pStyle w:val="Listenabsatz"/>
        <w:numPr>
          <w:ilvl w:val="0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rPr>
          <w:b/>
        </w:rPr>
        <w:t>Auf verdächtige Aktionen bei der Nutzung des BYOD-Notebooks achten</w:t>
      </w:r>
    </w:p>
    <w:p w14:paraId="0554B29A" w14:textId="7161D135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 xml:space="preserve">Verstösse gegen die Prüfungsregeln (siehe </w:t>
      </w:r>
      <w:r w:rsidR="00EE5686">
        <w:t>«</w:t>
      </w:r>
      <w:r w:rsidR="00E050C6">
        <w:t>Regeln für digitale Prüfungen</w:t>
      </w:r>
      <w:r w:rsidR="00EE5686">
        <w:t>»</w:t>
      </w:r>
      <w:r>
        <w:t>)</w:t>
      </w:r>
    </w:p>
    <w:p w14:paraId="1D547146" w14:textId="10463B68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Wechsel zwischen Anwendungen, v.a. wenn die Prüfungsaufsicht in die Nähe kommt</w:t>
      </w:r>
    </w:p>
    <w:p w14:paraId="00FC6822" w14:textId="77777777" w:rsidR="00BA531C" w:rsidRDefault="00BA531C" w:rsidP="00BA531C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Verwendung von Programmen, welche nicht vorgesehen sind (schwarze Fenster zur Befehlseingabe, …)</w:t>
      </w:r>
    </w:p>
    <w:p w14:paraId="5901A5F3" w14:textId="77777777" w:rsidR="00BA531C" w:rsidRDefault="00BA531C" w:rsidP="00BA531C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Texteingabe, Mausbewegungen oder sich öffnende Fenster ohne Aktivität der Teilnehmenden</w:t>
      </w:r>
    </w:p>
    <w:p w14:paraId="4B8A4E2A" w14:textId="23468251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Keine Veränderung des Dokuments sichtbar, obwohl die Teilnehmenden zu tippen scheinen</w:t>
      </w:r>
    </w:p>
    <w:p w14:paraId="13E582E4" w14:textId="151B9B33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Markante Veränderung des Dokuments innert kurzer Zeit</w:t>
      </w:r>
    </w:p>
    <w:p w14:paraId="7A6FC02C" w14:textId="05D0DA46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Unaufgefordertes Ausschalten oder Neustarten des BYOD-Notebooks</w:t>
      </w:r>
    </w:p>
    <w:p w14:paraId="2C2C5B7D" w14:textId="4C6CA729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Allfällig auftretende rote Sperrbildschirme («</w:t>
      </w:r>
      <w:proofErr w:type="spellStart"/>
      <w:r>
        <w:t>Redscreens</w:t>
      </w:r>
      <w:proofErr w:type="spellEnd"/>
      <w:r>
        <w:t>»)</w:t>
      </w:r>
      <w:r>
        <w:br/>
      </w:r>
      <w:r w:rsidRPr="00D75898">
        <w:rPr>
          <w:rFonts w:ascii="Wingdings" w:eastAsia="Wingdings" w:hAnsi="Wingdings" w:cs="Wingdings"/>
        </w:rPr>
        <w:t>à</w:t>
      </w:r>
      <w:r>
        <w:t xml:space="preserve"> </w:t>
      </w:r>
      <w:proofErr w:type="spellStart"/>
      <w:r>
        <w:t>Redscreens</w:t>
      </w:r>
      <w:proofErr w:type="spellEnd"/>
      <w:r>
        <w:t xml:space="preserve"> sind sofort dem Prüfungs-</w:t>
      </w:r>
      <w:r w:rsidR="00B46A1E">
        <w:t xml:space="preserve"> resp. </w:t>
      </w:r>
      <w:r>
        <w:t>IT-Support zu melden</w:t>
      </w:r>
    </w:p>
    <w:p w14:paraId="3CBE8C6C" w14:textId="77777777" w:rsidR="00B71AEB" w:rsidRDefault="00B71AEB" w:rsidP="00B71AEB"/>
    <w:p w14:paraId="751DE60B" w14:textId="77777777" w:rsidR="00B71AEB" w:rsidRPr="000A631D" w:rsidRDefault="00B71AEB" w:rsidP="00B71AEB">
      <w:pPr>
        <w:pStyle w:val="Listenabsatz"/>
        <w:numPr>
          <w:ilvl w:val="0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rPr>
          <w:b/>
        </w:rPr>
        <w:t>Verhalten der Teilnehmenden (Mimik &amp; Gestik) beobachten</w:t>
      </w:r>
    </w:p>
    <w:p w14:paraId="170F39E5" w14:textId="77777777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Hände in Hosentaschen</w:t>
      </w:r>
    </w:p>
    <w:p w14:paraId="3E2CD072" w14:textId="77777777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Hände unter dem Pult</w:t>
      </w:r>
    </w:p>
    <w:p w14:paraId="58457F7A" w14:textId="77777777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Versteckte Zettel (Spicker), versteckte Hilfsmittel</w:t>
      </w:r>
    </w:p>
    <w:p w14:paraId="7D3851E5" w14:textId="2554DE10" w:rsidR="00B71AEB" w:rsidRDefault="00B71AEB" w:rsidP="00B71AEB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Seitenblicke</w:t>
      </w:r>
      <w:r w:rsidR="00840AD5">
        <w:br/>
      </w:r>
      <w:r w:rsidR="00262805">
        <w:br/>
      </w:r>
    </w:p>
    <w:p w14:paraId="5E0341A8" w14:textId="03D35F6C" w:rsidR="00840AD5" w:rsidRPr="00B01DB8" w:rsidRDefault="00840AD5" w:rsidP="00840AD5">
      <w:pPr>
        <w:pStyle w:val="Listenabsatz"/>
        <w:numPr>
          <w:ilvl w:val="0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  <w:rPr>
          <w:b/>
          <w:bCs w:val="0"/>
        </w:rPr>
      </w:pPr>
      <w:r w:rsidRPr="00B01DB8">
        <w:rPr>
          <w:b/>
          <w:bCs w:val="0"/>
        </w:rPr>
        <w:t>Verh</w:t>
      </w:r>
      <w:r w:rsidR="00B01DB8" w:rsidRPr="00B01DB8">
        <w:rPr>
          <w:b/>
          <w:bCs w:val="0"/>
        </w:rPr>
        <w:t>alten bei Verdacht auf Verstoss gegen die Prüfungsregeln</w:t>
      </w:r>
      <w:r w:rsidR="000E0B9B">
        <w:rPr>
          <w:b/>
          <w:bCs w:val="0"/>
        </w:rPr>
        <w:t xml:space="preserve"> (nur für Abschlussprüfu</w:t>
      </w:r>
      <w:r w:rsidR="0098374F">
        <w:rPr>
          <w:b/>
          <w:bCs w:val="0"/>
        </w:rPr>
        <w:t>n</w:t>
      </w:r>
      <w:r w:rsidR="000E0B9B">
        <w:rPr>
          <w:b/>
          <w:bCs w:val="0"/>
        </w:rPr>
        <w:t>gen)</w:t>
      </w:r>
    </w:p>
    <w:p w14:paraId="5985B393" w14:textId="61343889" w:rsidR="00B01DB8" w:rsidRDefault="00B01DB8" w:rsidP="00B01DB8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 xml:space="preserve">Die/den verdächtigte/n Teilnehmende/n </w:t>
      </w:r>
      <w:r w:rsidRPr="00B01DB8">
        <w:rPr>
          <w:u w:val="single"/>
        </w:rPr>
        <w:t>weiterarbeiten lassen</w:t>
      </w:r>
      <w:r>
        <w:t>!</w:t>
      </w:r>
    </w:p>
    <w:p w14:paraId="3CDEE7F0" w14:textId="38B95FA5" w:rsidR="007D57E8" w:rsidRDefault="007D57E8" w:rsidP="00B01DB8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Falls möglich Beweismittel sichern (Foto des Bildschirms machen, unerlaubte Geräte oder Spickzettel konfisziere</w:t>
      </w:r>
      <w:r w:rsidR="00DA436F">
        <w:t>n</w:t>
      </w:r>
      <w:r>
        <w:t xml:space="preserve"> usw.)</w:t>
      </w:r>
    </w:p>
    <w:p w14:paraId="301C17FC" w14:textId="35530F9B" w:rsidR="006974E7" w:rsidRDefault="006974E7" w:rsidP="00B01DB8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Umgehend die Prüfungsleitung kontaktieren</w:t>
      </w:r>
      <w:r>
        <w:br/>
        <w:t>(</w:t>
      </w:r>
      <w:r>
        <w:sym w:font="Wingdings" w:char="F0E0"/>
      </w:r>
      <w:r>
        <w:t xml:space="preserve"> Prüfungsleitung nimmt Kontakt auf mit der kantonalen Prüfungsbehörde)</w:t>
      </w:r>
    </w:p>
    <w:p w14:paraId="31C6219E" w14:textId="04343BA5" w:rsidR="006974E7" w:rsidRPr="00662AD6" w:rsidRDefault="006974E7" w:rsidP="00B01DB8">
      <w:pPr>
        <w:pStyle w:val="Listenabsatz"/>
        <w:numPr>
          <w:ilvl w:val="1"/>
          <w:numId w:val="34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contextualSpacing w:val="0"/>
        <w:textAlignment w:val="baseline"/>
      </w:pPr>
      <w:r>
        <w:t>Nach Abgabe und Abschluss der Prüfung konfrontiert die Prüfungsleitung die/den verdächtigte/n Teilnehmende/n und informiert über das weitere Vorgehen.</w:t>
      </w:r>
    </w:p>
    <w:p w14:paraId="6C3F886F" w14:textId="64E1F027" w:rsidR="00102D6D" w:rsidRDefault="00102D6D">
      <w:pPr>
        <w:spacing w:after="200" w:line="24" w:lineRule="auto"/>
      </w:pPr>
      <w:r>
        <w:br w:type="page"/>
      </w:r>
    </w:p>
    <w:p w14:paraId="4C26A965" w14:textId="04AA1F60" w:rsidR="00102D6D" w:rsidRDefault="00164015" w:rsidP="00102D6D">
      <w:pPr>
        <w:pStyle w:val="Titel"/>
      </w:pPr>
      <w:r>
        <w:lastRenderedPageBreak/>
        <w:t xml:space="preserve">Weitere </w:t>
      </w:r>
      <w:r w:rsidR="000A522C">
        <w:t xml:space="preserve">Hinweise für </w:t>
      </w:r>
      <w:r>
        <w:t>(</w:t>
      </w:r>
      <w:r w:rsidR="00102D6D">
        <w:t>Abschluss</w:t>
      </w:r>
      <w:r>
        <w:t>-)</w:t>
      </w:r>
      <w:r w:rsidR="006D1AAB">
        <w:t>P</w:t>
      </w:r>
      <w:r w:rsidR="00102D6D">
        <w:t>rüfungen</w:t>
      </w:r>
    </w:p>
    <w:p w14:paraId="023D75C4" w14:textId="77777777" w:rsidR="00102D6D" w:rsidRPr="00235A96" w:rsidRDefault="00102D6D" w:rsidP="00102D6D"/>
    <w:p w14:paraId="606153C2" w14:textId="67A9438A" w:rsidR="000A522C" w:rsidRPr="00AB22F9" w:rsidRDefault="00347422" w:rsidP="00102D6D">
      <w:pPr>
        <w:pStyle w:val="Listenabsatz"/>
        <w:numPr>
          <w:ilvl w:val="0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426" w:hanging="426"/>
        <w:contextualSpacing w:val="0"/>
        <w:textAlignment w:val="baseline"/>
        <w:rPr>
          <w:b/>
          <w:bCs w:val="0"/>
        </w:rPr>
      </w:pPr>
      <w:r>
        <w:rPr>
          <w:b/>
        </w:rPr>
        <w:t>Vorbereitung</w:t>
      </w:r>
    </w:p>
    <w:p w14:paraId="356CB05C" w14:textId="5C29492F" w:rsidR="00B46A1E" w:rsidRDefault="00B46A1E" w:rsidP="00AB22F9">
      <w:pPr>
        <w:pStyle w:val="Listenabsatz"/>
        <w:numPr>
          <w:ilvl w:val="1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851" w:hanging="425"/>
        <w:contextualSpacing w:val="0"/>
        <w:textAlignment w:val="baseline"/>
      </w:pPr>
      <w:r>
        <w:t xml:space="preserve">Nicht vorhersehbare Fragestellungen </w:t>
      </w:r>
      <w:r w:rsidRPr="0065093E">
        <w:t>verwenden</w:t>
      </w:r>
      <w:r>
        <w:t xml:space="preserve">, um vorbereitete </w:t>
      </w:r>
      <w:r w:rsidR="006D1AAB">
        <w:t>(</w:t>
      </w:r>
      <w:r>
        <w:t>KI-</w:t>
      </w:r>
      <w:r w:rsidR="006D1AAB">
        <w:t>)</w:t>
      </w:r>
      <w:r>
        <w:t>Antworten zu vermeiden.</w:t>
      </w:r>
    </w:p>
    <w:p w14:paraId="3D27435A" w14:textId="50A3C295" w:rsidR="00AB22F9" w:rsidRDefault="00AB22F9" w:rsidP="00AB22F9">
      <w:pPr>
        <w:pStyle w:val="Listenabsatz"/>
        <w:numPr>
          <w:ilvl w:val="1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851" w:hanging="425"/>
        <w:contextualSpacing w:val="0"/>
        <w:textAlignment w:val="baseline"/>
      </w:pPr>
      <w:r>
        <w:t>Ausreichend Prüfungsaufsichten vorsehen (1 Person pro 12 Teilnehmende).</w:t>
      </w:r>
    </w:p>
    <w:p w14:paraId="22821055" w14:textId="475863F3" w:rsidR="00AB22F9" w:rsidRDefault="00D051F6" w:rsidP="00AB22F9">
      <w:pPr>
        <w:pStyle w:val="Listenabsatz"/>
        <w:numPr>
          <w:ilvl w:val="1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851" w:hanging="425"/>
        <w:contextualSpacing w:val="0"/>
        <w:textAlignment w:val="baseline"/>
      </w:pPr>
      <w:r>
        <w:t xml:space="preserve">Insbesondere bei Abschlussprüfungen die </w:t>
      </w:r>
      <w:r w:rsidR="00AB22F9">
        <w:t xml:space="preserve">Aufsicht </w:t>
      </w:r>
      <w:r>
        <w:t xml:space="preserve">vorgängig </w:t>
      </w:r>
      <w:r w:rsidR="00AB22F9">
        <w:t>schulen</w:t>
      </w:r>
      <w:r>
        <w:t>.</w:t>
      </w:r>
    </w:p>
    <w:p w14:paraId="7DC31540" w14:textId="429657C1" w:rsidR="00AB22F9" w:rsidRDefault="00AB22F9" w:rsidP="00AB22F9">
      <w:pPr>
        <w:pStyle w:val="Listenabsatz"/>
        <w:numPr>
          <w:ilvl w:val="1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851" w:hanging="425"/>
        <w:contextualSpacing w:val="0"/>
        <w:textAlignment w:val="baseline"/>
      </w:pPr>
      <w:r>
        <w:t>Konsequenzen und Meldeprozesse bei allfälligen Verstössen gegen die Regeln im Vorfeld definieren und kommunizieren.</w:t>
      </w:r>
    </w:p>
    <w:p w14:paraId="086E92A8" w14:textId="16F4EDB1" w:rsidR="00175D0D" w:rsidRDefault="00175D0D" w:rsidP="00AB22F9">
      <w:pPr>
        <w:pStyle w:val="Listenabsatz"/>
        <w:numPr>
          <w:ilvl w:val="1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851" w:hanging="425"/>
        <w:contextualSpacing w:val="0"/>
        <w:textAlignment w:val="baseline"/>
      </w:pPr>
      <w:r>
        <w:t>Ausreichend Strom</w:t>
      </w:r>
      <w:r w:rsidR="00EB62F1">
        <w:t>anschlüsse bereitstellen, so dass sämtliche Geräte angeschlossen werden können.</w:t>
      </w:r>
    </w:p>
    <w:p w14:paraId="01B61870" w14:textId="0CA082A9" w:rsidR="00160448" w:rsidRPr="00AB22F9" w:rsidRDefault="00FA22C0" w:rsidP="00AB22F9">
      <w:pPr>
        <w:pStyle w:val="Listenabsatz"/>
        <w:numPr>
          <w:ilvl w:val="1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851" w:hanging="425"/>
        <w:contextualSpacing w:val="0"/>
        <w:textAlignment w:val="baseline"/>
      </w:pPr>
      <w:r>
        <w:t>Ausreichend Ersatzgeräte bereitstellen (</w:t>
      </w:r>
      <w:r w:rsidR="00A16340">
        <w:t xml:space="preserve">pro </w:t>
      </w:r>
      <w:r w:rsidR="00003CC7">
        <w:t xml:space="preserve">Klasse </w:t>
      </w:r>
      <w:r w:rsidR="00A16340">
        <w:t xml:space="preserve">ca. </w:t>
      </w:r>
      <w:r w:rsidR="00003CC7">
        <w:t>2-3</w:t>
      </w:r>
      <w:r w:rsidR="00A16340">
        <w:t xml:space="preserve"> Ersatzgerät</w:t>
      </w:r>
      <w:r w:rsidR="002A207A">
        <w:t>e</w:t>
      </w:r>
      <w:r w:rsidR="008702C4">
        <w:t>, also ca. 10%</w:t>
      </w:r>
      <w:r w:rsidR="00A16340">
        <w:t>).</w:t>
      </w:r>
    </w:p>
    <w:p w14:paraId="1E03A96E" w14:textId="67DBA304" w:rsidR="00AB22F9" w:rsidRPr="00AB22F9" w:rsidRDefault="00AB22F9" w:rsidP="00AB22F9">
      <w:p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textAlignment w:val="baseline"/>
      </w:pPr>
    </w:p>
    <w:p w14:paraId="4A2D5341" w14:textId="3A338E63" w:rsidR="00347422" w:rsidRDefault="00347422" w:rsidP="00102D6D">
      <w:pPr>
        <w:pStyle w:val="Listenabsatz"/>
        <w:numPr>
          <w:ilvl w:val="0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426" w:hanging="426"/>
        <w:contextualSpacing w:val="0"/>
        <w:textAlignment w:val="baseline"/>
        <w:rPr>
          <w:b/>
          <w:bCs w:val="0"/>
        </w:rPr>
      </w:pPr>
      <w:r>
        <w:rPr>
          <w:b/>
          <w:bCs w:val="0"/>
        </w:rPr>
        <w:t>Weitere Möglichkeiten zur Vorbeugung von unredlichem Verhalten</w:t>
      </w:r>
    </w:p>
    <w:p w14:paraId="5E33FF25" w14:textId="5EE473F0" w:rsidR="00347422" w:rsidRDefault="00347422" w:rsidP="00B46A1E">
      <w:pPr>
        <w:pStyle w:val="Listenabsatz"/>
        <w:numPr>
          <w:ilvl w:val="1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851" w:hanging="425"/>
        <w:contextualSpacing w:val="0"/>
        <w:textAlignment w:val="baseline"/>
      </w:pPr>
      <w:r>
        <w:t>Einsatz von Sichtschutzwänden prüfen</w:t>
      </w:r>
      <w:r w:rsidR="00164015">
        <w:t>.</w:t>
      </w:r>
    </w:p>
    <w:p w14:paraId="1AA6E392" w14:textId="77777777" w:rsidR="00C1601E" w:rsidRDefault="00AB22F9" w:rsidP="00C1601E">
      <w:pPr>
        <w:pStyle w:val="Listenabsatz"/>
        <w:numPr>
          <w:ilvl w:val="1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851" w:hanging="425"/>
        <w:contextualSpacing w:val="0"/>
        <w:textAlignment w:val="baseline"/>
      </w:pPr>
      <w:r>
        <w:t xml:space="preserve">Gepäck inkl. </w:t>
      </w:r>
      <w:r w:rsidR="00DE79CC">
        <w:t xml:space="preserve">nicht </w:t>
      </w:r>
      <w:r w:rsidR="00B3210D">
        <w:t>benötigte</w:t>
      </w:r>
      <w:r>
        <w:t xml:space="preserve"> digitale Geräte in separaten Räumen lagern.</w:t>
      </w:r>
    </w:p>
    <w:p w14:paraId="247B7D44" w14:textId="50E8A604" w:rsidR="0052399F" w:rsidRPr="00C1601E" w:rsidRDefault="00AB22F9" w:rsidP="00C1601E">
      <w:pPr>
        <w:pStyle w:val="Listenabsatz"/>
        <w:numPr>
          <w:ilvl w:val="1"/>
          <w:numId w:val="35"/>
        </w:numPr>
        <w:tabs>
          <w:tab w:val="left" w:pos="5800"/>
        </w:tabs>
        <w:overflowPunct w:val="0"/>
        <w:autoSpaceDE w:val="0"/>
        <w:autoSpaceDN w:val="0"/>
        <w:adjustRightInd w:val="0"/>
        <w:spacing w:before="40" w:after="120" w:line="240" w:lineRule="auto"/>
        <w:ind w:left="851" w:hanging="425"/>
        <w:contextualSpacing w:val="0"/>
        <w:textAlignment w:val="baseline"/>
        <w:rPr>
          <w:bCs w:val="0"/>
        </w:rPr>
      </w:pPr>
      <w:r w:rsidRPr="00C1601E">
        <w:rPr>
          <w:bCs w:val="0"/>
        </w:rPr>
        <w:t xml:space="preserve">Bei Bedarf Kleidervorschriften </w:t>
      </w:r>
      <w:r w:rsidR="00B86946">
        <w:rPr>
          <w:bCs w:val="0"/>
        </w:rPr>
        <w:t>definieren</w:t>
      </w:r>
      <w:r w:rsidR="00C1601E">
        <w:rPr>
          <w:bCs w:val="0"/>
        </w:rPr>
        <w:t>.</w:t>
      </w:r>
    </w:p>
    <w:p w14:paraId="3D107CDD" w14:textId="77777777" w:rsidR="00521A43" w:rsidRDefault="00521A43">
      <w:pPr>
        <w:spacing w:after="200" w:line="24" w:lineRule="auto"/>
        <w:rPr>
          <w:b/>
          <w:bCs w:val="0"/>
        </w:rPr>
      </w:pPr>
      <w:r>
        <w:rPr>
          <w:b/>
          <w:bCs w:val="0"/>
        </w:rPr>
        <w:br w:type="page"/>
      </w:r>
    </w:p>
    <w:p w14:paraId="3C92F9B6" w14:textId="77777777" w:rsidR="002F3927" w:rsidRDefault="00023FBB" w:rsidP="00DE4C77">
      <w:pPr>
        <w:jc w:val="both"/>
        <w:rPr>
          <w:b/>
          <w:bCs w:val="0"/>
        </w:rPr>
      </w:pPr>
      <w:r w:rsidRPr="002F3927">
        <w:rPr>
          <w:b/>
          <w:bCs w:val="0"/>
        </w:rPr>
        <w:lastRenderedPageBreak/>
        <w:t>Entwurf</w:t>
      </w:r>
    </w:p>
    <w:p w14:paraId="6D828345" w14:textId="77777777" w:rsidR="002F3927" w:rsidRPr="002F3927" w:rsidRDefault="002F3927" w:rsidP="00DE4C77">
      <w:pPr>
        <w:jc w:val="both"/>
        <w:rPr>
          <w:b/>
          <w:bCs w:val="0"/>
        </w:rPr>
      </w:pP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980"/>
        <w:gridCol w:w="1276"/>
        <w:gridCol w:w="3882"/>
      </w:tblGrid>
      <w:tr w:rsidR="00D31CD8" w14:paraId="60827A0C" w14:textId="77777777" w:rsidTr="002F3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42F2EB32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r w:rsidRPr="002F3927">
              <w:rPr>
                <w:b/>
                <w:bCs w:val="0"/>
              </w:rPr>
              <w:t>Version</w:t>
            </w:r>
          </w:p>
        </w:tc>
        <w:tc>
          <w:tcPr>
            <w:tcW w:w="3980" w:type="dxa"/>
          </w:tcPr>
          <w:p w14:paraId="7C35C430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proofErr w:type="spellStart"/>
            <w:r w:rsidRPr="002F3927">
              <w:rPr>
                <w:b/>
                <w:bCs w:val="0"/>
              </w:rPr>
              <w:t>Bearbeiter</w:t>
            </w:r>
            <w:proofErr w:type="spellEnd"/>
            <w:r w:rsidRPr="002F3927">
              <w:rPr>
                <w:b/>
                <w:bCs w:val="0"/>
              </w:rPr>
              <w:t>*in</w:t>
            </w:r>
          </w:p>
        </w:tc>
        <w:tc>
          <w:tcPr>
            <w:tcW w:w="1276" w:type="dxa"/>
          </w:tcPr>
          <w:p w14:paraId="35B45C46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r w:rsidRPr="002F3927">
              <w:rPr>
                <w:b/>
                <w:bCs w:val="0"/>
              </w:rPr>
              <w:t>Datum</w:t>
            </w:r>
          </w:p>
        </w:tc>
        <w:tc>
          <w:tcPr>
            <w:tcW w:w="3882" w:type="dxa"/>
          </w:tcPr>
          <w:p w14:paraId="6344C690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r w:rsidRPr="002F3927">
              <w:rPr>
                <w:b/>
                <w:bCs w:val="0"/>
                <w:lang w:val="de-CH"/>
              </w:rPr>
              <w:t>Bemerkungen</w:t>
            </w:r>
          </w:p>
        </w:tc>
      </w:tr>
      <w:tr w:rsidR="00D31CD8" w14:paraId="529C30EE" w14:textId="77777777" w:rsidTr="002F3927">
        <w:tc>
          <w:tcPr>
            <w:tcW w:w="840" w:type="dxa"/>
          </w:tcPr>
          <w:p w14:paraId="0891023E" w14:textId="77777777" w:rsidR="00D31CD8" w:rsidRPr="00336989" w:rsidRDefault="00D31CD8" w:rsidP="00DE4C77">
            <w:pPr>
              <w:pStyle w:val="Text85pt"/>
              <w:jc w:val="both"/>
            </w:pPr>
            <w:r w:rsidRPr="00336989">
              <w:t>0.</w:t>
            </w:r>
            <w:r w:rsidR="00241B53">
              <w:t>1</w:t>
            </w:r>
          </w:p>
        </w:tc>
        <w:tc>
          <w:tcPr>
            <w:tcW w:w="3980" w:type="dxa"/>
          </w:tcPr>
          <w:p w14:paraId="3E0FBCDF" w14:textId="5A06EF41" w:rsidR="00D31CD8" w:rsidRPr="001768FF" w:rsidRDefault="008D6746" w:rsidP="00DE4C77">
            <w:pPr>
              <w:pStyle w:val="Text85pt"/>
              <w:jc w:val="both"/>
            </w:pPr>
            <w:r>
              <w:t>Markus Jordi, Tom Jampen</w:t>
            </w:r>
          </w:p>
        </w:tc>
        <w:tc>
          <w:tcPr>
            <w:tcW w:w="1276" w:type="dxa"/>
          </w:tcPr>
          <w:p w14:paraId="7CCD8143" w14:textId="7CF1D580" w:rsidR="00D31CD8" w:rsidRPr="001768FF" w:rsidRDefault="004173F5" w:rsidP="00DE4C77">
            <w:pPr>
              <w:pStyle w:val="Text85pt"/>
              <w:jc w:val="both"/>
            </w:pPr>
            <w:r>
              <w:t>1</w:t>
            </w:r>
            <w:r w:rsidR="008D6746">
              <w:t>2</w:t>
            </w:r>
            <w:r>
              <w:t>.</w:t>
            </w:r>
            <w:r w:rsidR="008D6746">
              <w:t>03</w:t>
            </w:r>
            <w:r>
              <w:t>.202</w:t>
            </w:r>
            <w:r w:rsidR="008D6746">
              <w:t>6</w:t>
            </w:r>
          </w:p>
        </w:tc>
        <w:tc>
          <w:tcPr>
            <w:tcW w:w="3882" w:type="dxa"/>
          </w:tcPr>
          <w:p w14:paraId="72E4E7C4" w14:textId="77777777" w:rsidR="00D31CD8" w:rsidRPr="00336989" w:rsidRDefault="00023FBB" w:rsidP="00005B85">
            <w:pPr>
              <w:pStyle w:val="Text85pt"/>
            </w:pPr>
            <w:r>
              <w:t>Entwurf</w:t>
            </w:r>
            <w:r w:rsidR="00D31CD8">
              <w:t xml:space="preserve"> erstellt</w:t>
            </w:r>
          </w:p>
        </w:tc>
      </w:tr>
      <w:tr w:rsidR="001E63A8" w14:paraId="2F271D8C" w14:textId="77777777" w:rsidTr="002F3927">
        <w:tc>
          <w:tcPr>
            <w:tcW w:w="840" w:type="dxa"/>
          </w:tcPr>
          <w:p w14:paraId="5847B22F" w14:textId="105B72DD" w:rsidR="001E63A8" w:rsidRPr="00336989" w:rsidRDefault="001E63A8" w:rsidP="00DE4C77">
            <w:pPr>
              <w:pStyle w:val="Text85pt"/>
              <w:jc w:val="both"/>
            </w:pPr>
            <w:r>
              <w:t>0.2</w:t>
            </w:r>
          </w:p>
        </w:tc>
        <w:tc>
          <w:tcPr>
            <w:tcW w:w="3980" w:type="dxa"/>
          </w:tcPr>
          <w:p w14:paraId="518B919C" w14:textId="161BD117" w:rsidR="001E63A8" w:rsidRDefault="001E63A8" w:rsidP="00DE4C77">
            <w:pPr>
              <w:pStyle w:val="Text85pt"/>
              <w:jc w:val="both"/>
            </w:pPr>
            <w:r>
              <w:t>Gremium Sicheres Digitales Prüfen</w:t>
            </w:r>
          </w:p>
        </w:tc>
        <w:tc>
          <w:tcPr>
            <w:tcW w:w="1276" w:type="dxa"/>
          </w:tcPr>
          <w:p w14:paraId="725DF405" w14:textId="09E4E576" w:rsidR="001E63A8" w:rsidRDefault="001E63A8" w:rsidP="00DE4C77">
            <w:pPr>
              <w:pStyle w:val="Text85pt"/>
              <w:jc w:val="both"/>
            </w:pPr>
            <w:r>
              <w:t>18.03.2026</w:t>
            </w:r>
          </w:p>
        </w:tc>
        <w:tc>
          <w:tcPr>
            <w:tcW w:w="3882" w:type="dxa"/>
          </w:tcPr>
          <w:p w14:paraId="196768AB" w14:textId="31FC118E" w:rsidR="001E63A8" w:rsidRDefault="001E63A8" w:rsidP="00005B85">
            <w:pPr>
              <w:pStyle w:val="Text85pt"/>
            </w:pPr>
            <w:r>
              <w:t>Überarbeitung</w:t>
            </w:r>
          </w:p>
        </w:tc>
      </w:tr>
      <w:tr w:rsidR="00DE71E6" w14:paraId="205AD669" w14:textId="77777777" w:rsidTr="002F3927">
        <w:tc>
          <w:tcPr>
            <w:tcW w:w="840" w:type="dxa"/>
          </w:tcPr>
          <w:p w14:paraId="003299C7" w14:textId="53A89327" w:rsidR="00DE71E6" w:rsidRDefault="00DE71E6" w:rsidP="00DE4C77">
            <w:pPr>
              <w:pStyle w:val="Text85pt"/>
              <w:jc w:val="both"/>
            </w:pPr>
            <w:r>
              <w:t>0.4</w:t>
            </w:r>
          </w:p>
        </w:tc>
        <w:tc>
          <w:tcPr>
            <w:tcW w:w="3980" w:type="dxa"/>
          </w:tcPr>
          <w:p w14:paraId="304228B5" w14:textId="4342C3D2" w:rsidR="00DE71E6" w:rsidRDefault="00563C7F" w:rsidP="00DE4C77">
            <w:pPr>
              <w:pStyle w:val="Text85pt"/>
              <w:jc w:val="both"/>
            </w:pPr>
            <w:r>
              <w:t xml:space="preserve">Markus Jordi, </w:t>
            </w:r>
            <w:r w:rsidR="00DE71E6">
              <w:t>Tom Jampen</w:t>
            </w:r>
          </w:p>
        </w:tc>
        <w:tc>
          <w:tcPr>
            <w:tcW w:w="1276" w:type="dxa"/>
          </w:tcPr>
          <w:p w14:paraId="7520712F" w14:textId="3AE01690" w:rsidR="00DE71E6" w:rsidRDefault="00563C7F" w:rsidP="00DE4C77">
            <w:pPr>
              <w:pStyle w:val="Text85pt"/>
              <w:jc w:val="both"/>
            </w:pPr>
            <w:r>
              <w:t>20</w:t>
            </w:r>
            <w:r w:rsidR="00DE71E6">
              <w:t>.03.2026</w:t>
            </w:r>
          </w:p>
        </w:tc>
        <w:tc>
          <w:tcPr>
            <w:tcW w:w="3882" w:type="dxa"/>
          </w:tcPr>
          <w:p w14:paraId="78A30099" w14:textId="2A5D9CA6" w:rsidR="00DE71E6" w:rsidRDefault="00DE71E6" w:rsidP="00005B85">
            <w:pPr>
              <w:pStyle w:val="Text85pt"/>
            </w:pPr>
            <w:r>
              <w:t>Überführung der einzelnen Teil</w:t>
            </w:r>
            <w:r w:rsidR="00991AEA">
              <w:t>e</w:t>
            </w:r>
            <w:r>
              <w:t xml:space="preserve"> in ein Dokument</w:t>
            </w:r>
          </w:p>
        </w:tc>
      </w:tr>
      <w:tr w:rsidR="00CE401A" w14:paraId="73CD24F9" w14:textId="77777777" w:rsidTr="002F3927">
        <w:tc>
          <w:tcPr>
            <w:tcW w:w="840" w:type="dxa"/>
          </w:tcPr>
          <w:p w14:paraId="1AD5B99E" w14:textId="31AC8CA4" w:rsidR="00CE401A" w:rsidRDefault="00CE401A" w:rsidP="00CE401A">
            <w:pPr>
              <w:pStyle w:val="Text85pt"/>
              <w:jc w:val="both"/>
            </w:pPr>
            <w:r>
              <w:t>1.1</w:t>
            </w:r>
          </w:p>
        </w:tc>
        <w:tc>
          <w:tcPr>
            <w:tcW w:w="3980" w:type="dxa"/>
          </w:tcPr>
          <w:p w14:paraId="143EA623" w14:textId="0CDFF04E" w:rsidR="00CE401A" w:rsidRDefault="00CE401A" w:rsidP="00CE401A">
            <w:pPr>
              <w:pStyle w:val="Text85pt"/>
              <w:jc w:val="both"/>
            </w:pPr>
            <w:r>
              <w:t>Markus Jordi, Tom Jampen</w:t>
            </w:r>
          </w:p>
        </w:tc>
        <w:tc>
          <w:tcPr>
            <w:tcW w:w="1276" w:type="dxa"/>
          </w:tcPr>
          <w:p w14:paraId="427847FC" w14:textId="2A3209F2" w:rsidR="00CE401A" w:rsidRDefault="00CE401A" w:rsidP="00CE401A">
            <w:pPr>
              <w:pStyle w:val="Text85pt"/>
              <w:jc w:val="both"/>
            </w:pPr>
            <w:r>
              <w:t>01.04.2026</w:t>
            </w:r>
          </w:p>
        </w:tc>
        <w:tc>
          <w:tcPr>
            <w:tcW w:w="3882" w:type="dxa"/>
          </w:tcPr>
          <w:p w14:paraId="1B6E5C06" w14:textId="677B8759" w:rsidR="00CE401A" w:rsidRDefault="00CE401A" w:rsidP="00CE401A">
            <w:pPr>
              <w:pStyle w:val="Text85pt"/>
            </w:pPr>
            <w:r>
              <w:t>Merkblatt Punkt 5 ergänzt.</w:t>
            </w:r>
          </w:p>
        </w:tc>
      </w:tr>
    </w:tbl>
    <w:p w14:paraId="78715308" w14:textId="77777777" w:rsidR="005E03DE" w:rsidRDefault="005E03DE" w:rsidP="00DE4C77">
      <w:pPr>
        <w:jc w:val="both"/>
      </w:pPr>
    </w:p>
    <w:p w14:paraId="2E8B5850" w14:textId="77777777" w:rsidR="00D31CD8" w:rsidRDefault="00023FBB" w:rsidP="00DE4C77">
      <w:pPr>
        <w:jc w:val="both"/>
        <w:rPr>
          <w:b/>
          <w:bCs w:val="0"/>
        </w:rPr>
      </w:pPr>
      <w:r w:rsidRPr="002F3927">
        <w:rPr>
          <w:b/>
          <w:bCs w:val="0"/>
        </w:rPr>
        <w:t>Review</w:t>
      </w:r>
    </w:p>
    <w:p w14:paraId="32C7B906" w14:textId="77777777" w:rsidR="002F3927" w:rsidRPr="002F3927" w:rsidRDefault="002F3927" w:rsidP="00DE4C77">
      <w:pPr>
        <w:jc w:val="both"/>
        <w:rPr>
          <w:b/>
          <w:bCs w:val="0"/>
        </w:rPr>
      </w:pP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980"/>
        <w:gridCol w:w="1276"/>
        <w:gridCol w:w="3882"/>
      </w:tblGrid>
      <w:tr w:rsidR="00D31CD8" w14:paraId="4FA5D42E" w14:textId="77777777" w:rsidTr="002F3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3311EB5B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r w:rsidRPr="002F3927">
              <w:rPr>
                <w:b/>
                <w:bCs w:val="0"/>
              </w:rPr>
              <w:t>Version</w:t>
            </w:r>
          </w:p>
        </w:tc>
        <w:tc>
          <w:tcPr>
            <w:tcW w:w="3980" w:type="dxa"/>
          </w:tcPr>
          <w:p w14:paraId="517EC32C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proofErr w:type="spellStart"/>
            <w:r w:rsidRPr="002F3927">
              <w:rPr>
                <w:b/>
                <w:bCs w:val="0"/>
              </w:rPr>
              <w:t>Bearbeiter</w:t>
            </w:r>
            <w:proofErr w:type="spellEnd"/>
            <w:r w:rsidRPr="002F3927">
              <w:rPr>
                <w:b/>
                <w:bCs w:val="0"/>
              </w:rPr>
              <w:t>*in</w:t>
            </w:r>
          </w:p>
        </w:tc>
        <w:tc>
          <w:tcPr>
            <w:tcW w:w="1276" w:type="dxa"/>
          </w:tcPr>
          <w:p w14:paraId="071242E8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r w:rsidRPr="002F3927">
              <w:rPr>
                <w:b/>
                <w:bCs w:val="0"/>
              </w:rPr>
              <w:t>Datum</w:t>
            </w:r>
          </w:p>
        </w:tc>
        <w:tc>
          <w:tcPr>
            <w:tcW w:w="3882" w:type="dxa"/>
          </w:tcPr>
          <w:p w14:paraId="629D828A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r w:rsidRPr="002F3927">
              <w:rPr>
                <w:b/>
                <w:bCs w:val="0"/>
                <w:lang w:val="de-CH"/>
              </w:rPr>
              <w:t>Bemerkungen</w:t>
            </w:r>
          </w:p>
        </w:tc>
      </w:tr>
      <w:tr w:rsidR="00D31CD8" w14:paraId="1D92FDCB" w14:textId="77777777" w:rsidTr="002F3927">
        <w:tc>
          <w:tcPr>
            <w:tcW w:w="840" w:type="dxa"/>
          </w:tcPr>
          <w:p w14:paraId="27C9BFB4" w14:textId="4DD8990C" w:rsidR="00D31CD8" w:rsidRPr="00336989" w:rsidRDefault="00455729" w:rsidP="00DE4C77">
            <w:pPr>
              <w:pStyle w:val="Text85pt"/>
              <w:jc w:val="both"/>
            </w:pPr>
            <w:r>
              <w:t>0.</w:t>
            </w:r>
            <w:r w:rsidR="001E63A8">
              <w:t>3</w:t>
            </w:r>
          </w:p>
        </w:tc>
        <w:tc>
          <w:tcPr>
            <w:tcW w:w="3980" w:type="dxa"/>
          </w:tcPr>
          <w:p w14:paraId="01CC31D0" w14:textId="054E3A8A" w:rsidR="00D31CD8" w:rsidRPr="00336989" w:rsidRDefault="008D6746" w:rsidP="00DE4C77">
            <w:pPr>
              <w:pStyle w:val="Text85pt"/>
              <w:jc w:val="both"/>
            </w:pPr>
            <w:r>
              <w:t>Digitalboard</w:t>
            </w:r>
          </w:p>
        </w:tc>
        <w:tc>
          <w:tcPr>
            <w:tcW w:w="1276" w:type="dxa"/>
          </w:tcPr>
          <w:p w14:paraId="119FAEBD" w14:textId="7D333048" w:rsidR="00D31CD8" w:rsidRPr="00336989" w:rsidRDefault="008D6746" w:rsidP="00DE4C77">
            <w:pPr>
              <w:pStyle w:val="Text85pt"/>
              <w:jc w:val="both"/>
            </w:pPr>
            <w:r>
              <w:t>19</w:t>
            </w:r>
            <w:r w:rsidR="002554DA">
              <w:t>.0</w:t>
            </w:r>
            <w:r>
              <w:t>3</w:t>
            </w:r>
            <w:r w:rsidR="002554DA">
              <w:t>.202</w:t>
            </w:r>
            <w:r>
              <w:t>6</w:t>
            </w:r>
          </w:p>
        </w:tc>
        <w:tc>
          <w:tcPr>
            <w:tcW w:w="3882" w:type="dxa"/>
          </w:tcPr>
          <w:p w14:paraId="35FF48A7" w14:textId="4C02B415" w:rsidR="00451558" w:rsidRPr="00336989" w:rsidRDefault="002554DA" w:rsidP="00DE4C77">
            <w:pPr>
              <w:pStyle w:val="Text85pt"/>
              <w:jc w:val="both"/>
            </w:pPr>
            <w:r>
              <w:t xml:space="preserve">Review </w:t>
            </w:r>
            <w:r w:rsidR="00FE3A74">
              <w:t>und Überarbeitung</w:t>
            </w:r>
          </w:p>
        </w:tc>
      </w:tr>
      <w:tr w:rsidR="00451558" w14:paraId="61FC2097" w14:textId="77777777" w:rsidTr="002F3927">
        <w:tc>
          <w:tcPr>
            <w:tcW w:w="840" w:type="dxa"/>
          </w:tcPr>
          <w:p w14:paraId="6E6079A9" w14:textId="27DFB846" w:rsidR="00451558" w:rsidRDefault="00451558" w:rsidP="00DE4C77">
            <w:pPr>
              <w:pStyle w:val="Text85pt"/>
              <w:jc w:val="both"/>
            </w:pPr>
            <w:r>
              <w:t>0.5</w:t>
            </w:r>
          </w:p>
        </w:tc>
        <w:tc>
          <w:tcPr>
            <w:tcW w:w="3980" w:type="dxa"/>
          </w:tcPr>
          <w:p w14:paraId="06284B99" w14:textId="307164B1" w:rsidR="00451558" w:rsidRDefault="00451558" w:rsidP="00DE4C77">
            <w:pPr>
              <w:pStyle w:val="Text85pt"/>
              <w:jc w:val="both"/>
            </w:pPr>
            <w:r>
              <w:t>Gremium Sicheres Digitales Prüfen</w:t>
            </w:r>
          </w:p>
        </w:tc>
        <w:tc>
          <w:tcPr>
            <w:tcW w:w="1276" w:type="dxa"/>
          </w:tcPr>
          <w:p w14:paraId="52E8E228" w14:textId="5C962806" w:rsidR="00451558" w:rsidRDefault="00451558" w:rsidP="00DE4C77">
            <w:pPr>
              <w:pStyle w:val="Text85pt"/>
              <w:jc w:val="both"/>
            </w:pPr>
            <w:r>
              <w:t>25.03.2026</w:t>
            </w:r>
          </w:p>
        </w:tc>
        <w:tc>
          <w:tcPr>
            <w:tcW w:w="3882" w:type="dxa"/>
          </w:tcPr>
          <w:p w14:paraId="4B38ED80" w14:textId="2F32B609" w:rsidR="00451558" w:rsidRDefault="00451558" w:rsidP="00DE4C77">
            <w:pPr>
              <w:pStyle w:val="Text85pt"/>
              <w:jc w:val="both"/>
            </w:pPr>
            <w:r>
              <w:t>Review</w:t>
            </w:r>
          </w:p>
        </w:tc>
      </w:tr>
    </w:tbl>
    <w:p w14:paraId="490B26DA" w14:textId="77777777" w:rsidR="005E03DE" w:rsidRDefault="005E03DE" w:rsidP="00DE4C77">
      <w:pPr>
        <w:jc w:val="both"/>
      </w:pPr>
    </w:p>
    <w:p w14:paraId="4BDE6611" w14:textId="77777777" w:rsidR="00D31CD8" w:rsidRPr="002F3927" w:rsidRDefault="00D31CD8" w:rsidP="00DE4C77">
      <w:pPr>
        <w:jc w:val="both"/>
        <w:rPr>
          <w:b/>
          <w:bCs w:val="0"/>
        </w:rPr>
      </w:pPr>
      <w:r w:rsidRPr="002F3927">
        <w:rPr>
          <w:b/>
          <w:bCs w:val="0"/>
        </w:rPr>
        <w:t>Freigegeben</w:t>
      </w:r>
    </w:p>
    <w:p w14:paraId="2DFE7118" w14:textId="77777777" w:rsidR="002F3927" w:rsidRPr="00336989" w:rsidRDefault="002F3927" w:rsidP="00DE4C77">
      <w:pPr>
        <w:jc w:val="both"/>
      </w:pPr>
    </w:p>
    <w:tbl>
      <w:tblPr>
        <w:tblStyle w:val="BETabelle1"/>
        <w:tblW w:w="0" w:type="auto"/>
        <w:tblLayout w:type="fixed"/>
        <w:tblCellMar>
          <w:top w:w="28" w:type="dxa"/>
          <w:bottom w:w="57" w:type="dxa"/>
        </w:tblCellMar>
        <w:tblLook w:val="04A0" w:firstRow="1" w:lastRow="0" w:firstColumn="1" w:lastColumn="0" w:noHBand="0" w:noVBand="1"/>
      </w:tblPr>
      <w:tblGrid>
        <w:gridCol w:w="840"/>
        <w:gridCol w:w="3980"/>
        <w:gridCol w:w="1276"/>
        <w:gridCol w:w="3882"/>
      </w:tblGrid>
      <w:tr w:rsidR="00D31CD8" w14:paraId="26441B5C" w14:textId="77777777" w:rsidTr="002F3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40" w:type="dxa"/>
          </w:tcPr>
          <w:p w14:paraId="1545742C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r w:rsidRPr="002F3927">
              <w:rPr>
                <w:b/>
                <w:bCs w:val="0"/>
              </w:rPr>
              <w:t>Version</w:t>
            </w:r>
          </w:p>
        </w:tc>
        <w:tc>
          <w:tcPr>
            <w:tcW w:w="3980" w:type="dxa"/>
          </w:tcPr>
          <w:p w14:paraId="24867648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proofErr w:type="spellStart"/>
            <w:r w:rsidRPr="002F3927">
              <w:rPr>
                <w:b/>
                <w:bCs w:val="0"/>
              </w:rPr>
              <w:t>Bearbeiter</w:t>
            </w:r>
            <w:proofErr w:type="spellEnd"/>
            <w:r w:rsidRPr="002F3927">
              <w:rPr>
                <w:b/>
                <w:bCs w:val="0"/>
              </w:rPr>
              <w:t>*in</w:t>
            </w:r>
          </w:p>
        </w:tc>
        <w:tc>
          <w:tcPr>
            <w:tcW w:w="1276" w:type="dxa"/>
          </w:tcPr>
          <w:p w14:paraId="557467C5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r w:rsidRPr="002F3927">
              <w:rPr>
                <w:b/>
                <w:bCs w:val="0"/>
              </w:rPr>
              <w:t>Datum</w:t>
            </w:r>
          </w:p>
        </w:tc>
        <w:tc>
          <w:tcPr>
            <w:tcW w:w="3882" w:type="dxa"/>
          </w:tcPr>
          <w:p w14:paraId="6DBDD292" w14:textId="77777777" w:rsidR="00D31CD8" w:rsidRPr="002F3927" w:rsidRDefault="00D31CD8" w:rsidP="00DE4C77">
            <w:pPr>
              <w:pStyle w:val="Text65pt"/>
              <w:jc w:val="both"/>
              <w:rPr>
                <w:b/>
                <w:bCs w:val="0"/>
              </w:rPr>
            </w:pPr>
            <w:r w:rsidRPr="002F3927">
              <w:rPr>
                <w:b/>
                <w:bCs w:val="0"/>
                <w:lang w:val="de-CH"/>
              </w:rPr>
              <w:t>Bemerkungen</w:t>
            </w:r>
          </w:p>
        </w:tc>
      </w:tr>
      <w:tr w:rsidR="00D31CD8" w14:paraId="65F967F2" w14:textId="77777777" w:rsidTr="002F3927">
        <w:tc>
          <w:tcPr>
            <w:tcW w:w="840" w:type="dxa"/>
          </w:tcPr>
          <w:p w14:paraId="1DDA56B1" w14:textId="77777777" w:rsidR="00D31CD8" w:rsidRPr="00336989" w:rsidRDefault="003A331C" w:rsidP="00DE4C77">
            <w:pPr>
              <w:pStyle w:val="Text85pt"/>
              <w:jc w:val="both"/>
            </w:pPr>
            <w:r>
              <w:t>1.0</w:t>
            </w:r>
          </w:p>
        </w:tc>
        <w:tc>
          <w:tcPr>
            <w:tcW w:w="3980" w:type="dxa"/>
          </w:tcPr>
          <w:p w14:paraId="5C3C759A" w14:textId="77777777" w:rsidR="00D31CD8" w:rsidRPr="00336989" w:rsidRDefault="003A331C" w:rsidP="00DE4C77">
            <w:pPr>
              <w:pStyle w:val="Text85pt"/>
              <w:jc w:val="both"/>
            </w:pPr>
            <w:r>
              <w:t>Digitalboard</w:t>
            </w:r>
          </w:p>
        </w:tc>
        <w:tc>
          <w:tcPr>
            <w:tcW w:w="1276" w:type="dxa"/>
          </w:tcPr>
          <w:p w14:paraId="167882B8" w14:textId="291BDE95" w:rsidR="00D31CD8" w:rsidRPr="00336989" w:rsidRDefault="003C55E0" w:rsidP="00DE4C77">
            <w:pPr>
              <w:pStyle w:val="Text85pt"/>
              <w:jc w:val="both"/>
            </w:pPr>
            <w:r>
              <w:t>26.03.2026</w:t>
            </w:r>
          </w:p>
        </w:tc>
        <w:tc>
          <w:tcPr>
            <w:tcW w:w="3882" w:type="dxa"/>
          </w:tcPr>
          <w:p w14:paraId="283B844B" w14:textId="2B995688" w:rsidR="00D31CD8" w:rsidRDefault="00D31CD8" w:rsidP="00DE4C77">
            <w:pPr>
              <w:pStyle w:val="Text85pt"/>
              <w:jc w:val="both"/>
            </w:pPr>
            <w:r>
              <w:t>Versionsnummer angepasst</w:t>
            </w:r>
          </w:p>
          <w:p w14:paraId="0E4EF49C" w14:textId="77777777" w:rsidR="00D31CD8" w:rsidRDefault="00D31CD8" w:rsidP="00DE4C77">
            <w:pPr>
              <w:pStyle w:val="Text85pt"/>
              <w:jc w:val="both"/>
            </w:pPr>
          </w:p>
          <w:p w14:paraId="060AC377" w14:textId="79A6136F" w:rsidR="00D31CD8" w:rsidRPr="00336989" w:rsidRDefault="00D31CD8" w:rsidP="00DE4C77">
            <w:pPr>
              <w:pStyle w:val="Text85pt"/>
              <w:jc w:val="both"/>
            </w:pPr>
            <w:r>
              <w:t xml:space="preserve">Freigabe erfolgte basierend auf der </w:t>
            </w:r>
            <w:r w:rsidR="00CE401A">
              <w:t>Version 0.4</w:t>
            </w:r>
          </w:p>
        </w:tc>
      </w:tr>
      <w:tr w:rsidR="00CE401A" w14:paraId="0E344313" w14:textId="77777777" w:rsidTr="002F3927">
        <w:tc>
          <w:tcPr>
            <w:tcW w:w="840" w:type="dxa"/>
          </w:tcPr>
          <w:p w14:paraId="6EFEB412" w14:textId="47E6AFCF" w:rsidR="00CE401A" w:rsidRDefault="00CE401A" w:rsidP="00CE401A">
            <w:pPr>
              <w:pStyle w:val="Text85pt"/>
              <w:jc w:val="both"/>
            </w:pPr>
            <w:r>
              <w:t>2.0</w:t>
            </w:r>
          </w:p>
        </w:tc>
        <w:tc>
          <w:tcPr>
            <w:tcW w:w="3980" w:type="dxa"/>
          </w:tcPr>
          <w:p w14:paraId="3C4EFD91" w14:textId="4F8898F3" w:rsidR="00CE401A" w:rsidRDefault="00CE401A" w:rsidP="00CE401A">
            <w:pPr>
              <w:pStyle w:val="Text85pt"/>
              <w:jc w:val="both"/>
            </w:pPr>
            <w:r>
              <w:t>Digitalboard</w:t>
            </w:r>
          </w:p>
        </w:tc>
        <w:tc>
          <w:tcPr>
            <w:tcW w:w="1276" w:type="dxa"/>
          </w:tcPr>
          <w:p w14:paraId="3D627439" w14:textId="10BA1462" w:rsidR="00CE401A" w:rsidRDefault="00287316" w:rsidP="00CE401A">
            <w:pPr>
              <w:pStyle w:val="Text85pt"/>
              <w:jc w:val="both"/>
            </w:pPr>
            <w:r>
              <w:t>02</w:t>
            </w:r>
            <w:r w:rsidR="00CE401A">
              <w:t>.0</w:t>
            </w:r>
            <w:r>
              <w:t>4</w:t>
            </w:r>
            <w:r w:rsidR="00CE401A">
              <w:t>.2026</w:t>
            </w:r>
          </w:p>
        </w:tc>
        <w:tc>
          <w:tcPr>
            <w:tcW w:w="3882" w:type="dxa"/>
          </w:tcPr>
          <w:p w14:paraId="7D0DCD82" w14:textId="77777777" w:rsidR="00CE401A" w:rsidRDefault="00CE401A" w:rsidP="00CE401A">
            <w:pPr>
              <w:pStyle w:val="Text85pt"/>
              <w:jc w:val="both"/>
            </w:pPr>
            <w:r>
              <w:t>Versionsnummer angepasst</w:t>
            </w:r>
          </w:p>
          <w:p w14:paraId="1591F6C1" w14:textId="77777777" w:rsidR="00CE401A" w:rsidRDefault="00CE401A" w:rsidP="00CE401A">
            <w:pPr>
              <w:pStyle w:val="Text85pt"/>
              <w:jc w:val="both"/>
            </w:pPr>
          </w:p>
          <w:p w14:paraId="051192AA" w14:textId="3B19DC0F" w:rsidR="00CE401A" w:rsidRDefault="00CE401A" w:rsidP="00CE401A">
            <w:pPr>
              <w:pStyle w:val="Text85pt"/>
              <w:jc w:val="both"/>
            </w:pPr>
            <w:r>
              <w:t xml:space="preserve">Freigabe erfolgte basierend auf der Version 1.1 </w:t>
            </w:r>
          </w:p>
        </w:tc>
      </w:tr>
    </w:tbl>
    <w:p w14:paraId="24C4BB39" w14:textId="77777777" w:rsidR="006D6D93" w:rsidRDefault="006D6D93" w:rsidP="00DE4C77">
      <w:pPr>
        <w:jc w:val="both"/>
      </w:pPr>
    </w:p>
    <w:sectPr w:rsidR="006D6D93" w:rsidSect="0042235F">
      <w:headerReference w:type="default" r:id="rId26"/>
      <w:footerReference w:type="first" r:id="rId27"/>
      <w:pgSz w:w="11906" w:h="16838"/>
      <w:pgMar w:top="1707" w:right="567" w:bottom="851" w:left="992" w:header="482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428F1" w14:textId="77777777" w:rsidR="00355079" w:rsidRDefault="00355079" w:rsidP="00FD2775">
      <w:r>
        <w:separator/>
      </w:r>
    </w:p>
  </w:endnote>
  <w:endnote w:type="continuationSeparator" w:id="0">
    <w:p w14:paraId="3C6A4309" w14:textId="77777777" w:rsidR="00355079" w:rsidRDefault="00355079" w:rsidP="00FD2775">
      <w:r>
        <w:continuationSeparator/>
      </w:r>
    </w:p>
  </w:endnote>
  <w:endnote w:type="continuationNotice" w:id="1">
    <w:p w14:paraId="6A46CAA0" w14:textId="77777777" w:rsidR="00355079" w:rsidRDefault="0035507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55 Roman">
    <w:altName w:val="Arial"/>
    <w:charset w:val="4D"/>
    <w:family w:val="swiss"/>
    <w:pitch w:val="variable"/>
    <w:sig w:usb0="8000000F" w:usb1="10002042" w:usb2="00000000" w:usb3="00000000" w:csb0="0000009B" w:csb1="00000000"/>
  </w:font>
  <w:font w:name="font1482">
    <w:altName w:val="Calibri"/>
    <w:panose1 w:val="00000000000000000000"/>
    <w:charset w:val="00"/>
    <w:family w:val="auto"/>
    <w:notTrueType/>
    <w:pitch w:val="default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D6E5E" w14:textId="77777777" w:rsidR="00E14468" w:rsidRPr="00BD4A9C" w:rsidRDefault="00E14468" w:rsidP="00FD2775">
    <w:pPr>
      <w:pStyle w:val="Fuzeile"/>
    </w:pPr>
    <w:r>
      <w:fldChar w:fldCharType="begin"/>
    </w:r>
    <w:r>
      <w:instrText>REF  Klassifizierung</w:instrText>
    </w:r>
    <w:r>
      <w:fldChar w:fldCharType="separate"/>
    </w:r>
    <w:sdt>
      <w:sdtPr>
        <w:id w:val="196665462"/>
        <w:placeholder>
          <w:docPart w:val="2EBB9253B813481A8F6C3580E340199C"/>
        </w:placeholder>
        <w:comboBox>
          <w:listItem w:displayText="nicht klassifiziert" w:value="nicht klassifiziert"/>
          <w:listItem w:displayText="intern" w:value="intern"/>
          <w:listItem w:displayText="vertraulich" w:value="vertraulich"/>
          <w:listItem w:displayText="geheim" w:value="geheim"/>
        </w:comboBox>
      </w:sdtPr>
      <w:sdtEndPr/>
      <w:sdtContent>
        <w:r>
          <w:t>nicht klassifiziert</w:t>
        </w:r>
      </w:sdtContent>
    </w:sdt>
    <w:r>
      <w:fldChar w:fldCharType="end"/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69B99F8E" wp14:editId="112AE913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630000" cy="568800"/>
              <wp:effectExtent l="0" t="0" r="0" b="0"/>
              <wp:wrapNone/>
              <wp:docPr id="15" name="Textfeld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0000" cy="56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C1F7AF" w14:textId="77777777" w:rsidR="00E14468" w:rsidRPr="005C6148" w:rsidRDefault="00E14468" w:rsidP="00FD2775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="00B30ADB" w:rsidRPr="00B30ADB">
                            <w:rPr>
                              <w:noProof/>
                              <w:lang w:val="de-DE"/>
                            </w:rPr>
                            <w:t>3</w:t>
                          </w:r>
                          <w:r w:rsidRPr="005C6148">
                            <w:fldChar w:fldCharType="end"/>
                          </w:r>
                          <w:r w:rsidRPr="005C6148">
                            <w:t>/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B30ADB">
                            <w:rPr>
                              <w:noProof/>
                            </w:rPr>
                            <w:t>3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288000" numCol="1" spcCol="0" rtlCol="0" fromWordArt="0" anchor="b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69B99F8E" id="_x0000_t202" coordsize="21600,21600" o:spt="202" path="m,l,21600r21600,l21600,xe">
              <v:stroke joinstyle="miter"/>
              <v:path gradientshapeok="t" o:connecttype="rect"/>
            </v:shapetype>
            <v:shape id="Textfeld 15" o:spid="_x0000_s1027" type="#_x0000_t202" style="position:absolute;margin-left:-1.6pt;margin-top:0;width:49.6pt;height:44.8pt;z-index:251658240;visibility:visible;mso-wrap-style:square;mso-wrap-distance-left:9pt;mso-wrap-distance-top:0;mso-wrap-distance-right:9pt;mso-wrap-distance-bottom:0;mso-position-horizontal:right;mso-position-horizontal-relative:margin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" filled="f" stroked="f" strokeweight=".5pt">
              <v:textbox inset="0,0,0,8mm">
                <w:txbxContent>
                  <w:p w14:paraId="02C1F7AF" w14:textId="77777777" w:rsidR="00E14468" w:rsidRPr="005C6148" w:rsidRDefault="00E14468" w:rsidP="00FD2775">
                    <w:pPr>
                      <w:pStyle w:val="Seitenzahlen"/>
                    </w:pPr>
                    <w:r w:rsidRPr="005C6148">
                      <w:fldChar w:fldCharType="begin"/>
                    </w:r>
                    <w:r w:rsidRPr="005C6148">
                      <w:instrText>PAGE   \* MERGEFORMAT</w:instrText>
                    </w:r>
                    <w:r w:rsidRPr="005C6148">
                      <w:fldChar w:fldCharType="separate"/>
                    </w:r>
                    <w:r w:rsidR="00B30ADB" w:rsidRPr="00B30ADB">
                      <w:rPr>
                        <w:noProof/>
                        <w:lang w:val="de-DE"/>
                      </w:rPr>
                      <w:t>3</w:t>
                    </w:r>
                    <w:r w:rsidRPr="005C6148">
                      <w:fldChar w:fldCharType="end"/>
                    </w:r>
                    <w:r w:rsidRPr="005C6148">
                      <w:t>/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B30ADB">
                      <w:rPr>
                        <w:noProof/>
                      </w:rPr>
                      <w:t>3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0FAC4878" w14:paraId="66BE9235" w14:textId="77777777" w:rsidTr="0FAC4878">
      <w:trPr>
        <w:trHeight w:val="300"/>
      </w:trPr>
      <w:tc>
        <w:tcPr>
          <w:tcW w:w="3445" w:type="dxa"/>
        </w:tcPr>
        <w:p w14:paraId="5F017605" w14:textId="77777777" w:rsidR="0FAC4878" w:rsidRDefault="0FAC4878" w:rsidP="0FAC4878">
          <w:pPr>
            <w:pStyle w:val="Kopfzeile"/>
            <w:ind w:left="-115"/>
          </w:pPr>
        </w:p>
      </w:tc>
      <w:tc>
        <w:tcPr>
          <w:tcW w:w="3445" w:type="dxa"/>
        </w:tcPr>
        <w:p w14:paraId="56198511" w14:textId="77777777" w:rsidR="0FAC4878" w:rsidRDefault="0FAC4878" w:rsidP="0FAC4878">
          <w:pPr>
            <w:pStyle w:val="Kopfzeile"/>
            <w:jc w:val="center"/>
          </w:pPr>
        </w:p>
      </w:tc>
      <w:tc>
        <w:tcPr>
          <w:tcW w:w="3445" w:type="dxa"/>
        </w:tcPr>
        <w:p w14:paraId="2C12C28E" w14:textId="77777777" w:rsidR="0FAC4878" w:rsidRDefault="0FAC4878" w:rsidP="0FAC4878">
          <w:pPr>
            <w:pStyle w:val="Kopfzeile"/>
            <w:ind w:right="-115"/>
            <w:jc w:val="right"/>
          </w:pPr>
        </w:p>
      </w:tc>
    </w:tr>
  </w:tbl>
  <w:p w14:paraId="37FBE62D" w14:textId="77777777" w:rsidR="00175E49" w:rsidRDefault="00175E49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5"/>
      <w:gridCol w:w="3325"/>
      <w:gridCol w:w="3325"/>
    </w:tblGrid>
    <w:tr w:rsidR="0FAC4878" w14:paraId="0B31D9F9" w14:textId="77777777" w:rsidTr="0FAC4878">
      <w:trPr>
        <w:trHeight w:val="300"/>
      </w:trPr>
      <w:tc>
        <w:tcPr>
          <w:tcW w:w="3325" w:type="dxa"/>
        </w:tcPr>
        <w:p w14:paraId="2BD98635" w14:textId="77777777" w:rsidR="0FAC4878" w:rsidRDefault="00803B7E" w:rsidP="00B44BB8">
          <w:pPr>
            <w:pStyle w:val="Fuzeile"/>
          </w:pPr>
          <w:r>
            <w:fldChar w:fldCharType="begin"/>
          </w:r>
          <w:r>
            <w:instrText xml:space="preserve"> REF  Klassifizierung </w:instrText>
          </w:r>
          <w:r w:rsidR="009B6B85">
            <w:instrText xml:space="preserve"> \* MERGEFORMAT </w:instrText>
          </w:r>
          <w:r>
            <w:fldChar w:fldCharType="separate"/>
          </w:r>
          <w:sdt>
            <w:sdtPr>
              <w:id w:val="-1811857157"/>
              <w:placeholder>
                <w:docPart w:val="F6978DC08BCF42B3A99295B5607B68BC"/>
              </w:placeholder>
              <w:comboBox>
                <w:listItem w:displayText="nicht klassifiziert" w:value="nicht klassifiziert"/>
                <w:listItem w:displayText="intern" w:value="intern"/>
                <w:listItem w:displayText="vertraulich" w:value="vertraulich"/>
                <w:listItem w:displayText="geheim" w:value="geheim"/>
              </w:comboBox>
            </w:sdtPr>
            <w:sdtEndPr/>
            <w:sdtContent>
              <w:r w:rsidR="003D75D2">
                <w:t>nicht klassifiziert</w:t>
              </w:r>
            </w:sdtContent>
          </w:sdt>
          <w:r>
            <w:fldChar w:fldCharType="end"/>
          </w:r>
          <w:r>
            <w:rPr>
              <w:noProof/>
              <w:lang w:eastAsia="de-CH"/>
            </w:rPr>
            <mc:AlternateContent>
              <mc:Choice Requires="wps">
                <w:drawing>
                  <wp:anchor distT="0" distB="0" distL="114300" distR="114300" simplePos="0" relativeHeight="251658242" behindDoc="0" locked="1" layoutInCell="1" allowOverlap="1" wp14:anchorId="3485BEC0" wp14:editId="1AE52A70">
                    <wp:simplePos x="0" y="0"/>
                    <wp:positionH relativeFrom="margin">
                      <wp:posOffset>5635625</wp:posOffset>
                    </wp:positionH>
                    <wp:positionV relativeFrom="page">
                      <wp:posOffset>0</wp:posOffset>
                    </wp:positionV>
                    <wp:extent cx="629920" cy="568325"/>
                    <wp:effectExtent l="0" t="0" r="0" b="0"/>
                    <wp:wrapNone/>
                    <wp:docPr id="1669886463" name="Textfeld 16698864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9920" cy="5683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1D7457" w14:textId="77777777" w:rsidR="00803B7E" w:rsidRPr="005C6148" w:rsidRDefault="00803B7E" w:rsidP="00803B7E">
                                <w:pPr>
                                  <w:pStyle w:val="Seitenzahlen"/>
                                </w:pPr>
                                <w:r w:rsidRPr="005C6148">
                                  <w:fldChar w:fldCharType="begin"/>
                                </w:r>
                                <w:r w:rsidRPr="005C6148">
                                  <w:instrText>PAGE   \* MERGEFORMAT</w:instrText>
                                </w:r>
                                <w:r w:rsidRPr="005C6148">
                                  <w:fldChar w:fldCharType="separate"/>
                                </w:r>
                                <w:r w:rsidRPr="00B30ADB">
                                  <w:rPr>
                                    <w:noProof/>
                                    <w:lang w:val="de-DE"/>
                                  </w:rPr>
                                  <w:t>3</w:t>
                                </w:r>
                                <w:r w:rsidRPr="005C6148">
                                  <w:fldChar w:fldCharType="end"/>
                                </w:r>
                                <w:r w:rsidRPr="005C6148">
                                  <w:t>/</w:t>
                                </w:r>
                                <w:r>
                                  <w:rPr>
                                    <w:noProof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</w:rPr>
                                  <w:instrText xml:space="preserve"> NUMPAGES   \* MERGEFORMAT </w:instrText>
                                </w:r>
                                <w:r>
                                  <w:rPr>
                                    <w:noProof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2880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485BEC0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669886463" o:spid="_x0000_s1028" type="#_x0000_t202" style="position:absolute;margin-left:443.75pt;margin-top:0;width:49.6pt;height:44.75pt;z-index:25165824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" filled="f" stroked="f" strokeweight=".5pt">
                    <v:textbox inset="0,0,0,8mm">
                      <w:txbxContent>
                        <w:p w14:paraId="681D7457" w14:textId="77777777" w:rsidR="00803B7E" w:rsidRPr="005C6148" w:rsidRDefault="00803B7E" w:rsidP="00803B7E">
                          <w:pPr>
                            <w:pStyle w:val="Seitenzahlen"/>
                          </w:pPr>
                          <w:r w:rsidRPr="005C6148">
                            <w:fldChar w:fldCharType="begin"/>
                          </w:r>
                          <w:r w:rsidRPr="005C6148">
                            <w:instrText>PAGE   \* MERGEFORMAT</w:instrText>
                          </w:r>
                          <w:r w:rsidRPr="005C6148">
                            <w:fldChar w:fldCharType="separate"/>
                          </w:r>
                          <w:r w:rsidRPr="00B30ADB">
                            <w:rPr>
                              <w:noProof/>
                              <w:lang w:val="de-DE"/>
                            </w:rPr>
                            <w:t>3</w:t>
                          </w:r>
                          <w:r w:rsidRPr="005C6148">
                            <w:fldChar w:fldCharType="end"/>
                          </w:r>
                          <w:r w:rsidRPr="005C6148">
                            <w:t>/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3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 anchory="page"/>
                    <w10:anchorlock/>
                  </v:shape>
                </w:pict>
              </mc:Fallback>
            </mc:AlternateContent>
          </w:r>
        </w:p>
      </w:tc>
      <w:tc>
        <w:tcPr>
          <w:tcW w:w="3325" w:type="dxa"/>
        </w:tcPr>
        <w:p w14:paraId="52FE5E31" w14:textId="77777777" w:rsidR="0FAC4878" w:rsidRDefault="0FAC4878" w:rsidP="0FAC4878">
          <w:pPr>
            <w:pStyle w:val="Kopfzeile"/>
            <w:jc w:val="center"/>
          </w:pPr>
        </w:p>
      </w:tc>
      <w:tc>
        <w:tcPr>
          <w:tcW w:w="3325" w:type="dxa"/>
        </w:tcPr>
        <w:p w14:paraId="03706DD3" w14:textId="77777777" w:rsidR="0FAC4878" w:rsidRDefault="0FAC4878" w:rsidP="0FAC4878">
          <w:pPr>
            <w:pStyle w:val="Kopfzeile"/>
            <w:ind w:right="-115"/>
            <w:jc w:val="right"/>
          </w:pPr>
        </w:p>
      </w:tc>
    </w:tr>
  </w:tbl>
  <w:p w14:paraId="1283E047" w14:textId="77777777" w:rsidR="00175E49" w:rsidRDefault="00175E4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598CE" w14:textId="77777777" w:rsidR="00355079" w:rsidRDefault="00355079" w:rsidP="00FD2775">
      <w:r>
        <w:separator/>
      </w:r>
    </w:p>
  </w:footnote>
  <w:footnote w:type="continuationSeparator" w:id="0">
    <w:p w14:paraId="5BAC0A57" w14:textId="77777777" w:rsidR="00355079" w:rsidRDefault="00355079" w:rsidP="00FD2775">
      <w:r>
        <w:continuationSeparator/>
      </w:r>
    </w:p>
  </w:footnote>
  <w:footnote w:type="continuationNotice" w:id="1">
    <w:p w14:paraId="41E1CF0C" w14:textId="77777777" w:rsidR="00355079" w:rsidRDefault="00355079">
      <w:pPr>
        <w:spacing w:line="240" w:lineRule="auto"/>
      </w:pPr>
    </w:p>
  </w:footnote>
  <w:footnote w:id="2">
    <w:p w14:paraId="6CB2A68C" w14:textId="608EFBF1" w:rsidR="00995379" w:rsidRDefault="004B713C" w:rsidP="00B27FE8">
      <w:pPr>
        <w:pStyle w:val="Funotentext"/>
      </w:pPr>
      <w:r>
        <w:rPr>
          <w:rStyle w:val="Funotenzeichen"/>
        </w:rPr>
        <w:footnoteRef/>
      </w:r>
      <w:r w:rsidR="008150CA">
        <w:t xml:space="preserve"> </w:t>
      </w:r>
      <w:r w:rsidR="00AD358A" w:rsidRPr="00040811">
        <w:t>Unterstützt durch</w:t>
      </w:r>
      <w:r w:rsidR="00995379">
        <w:t>:</w:t>
      </w:r>
    </w:p>
    <w:p w14:paraId="2D58AAEA" w14:textId="27BB8DA4" w:rsidR="004B713C" w:rsidRPr="00995379" w:rsidRDefault="00040811" w:rsidP="008150CA">
      <w:pPr>
        <w:pStyle w:val="Funotentext"/>
        <w:numPr>
          <w:ilvl w:val="0"/>
          <w:numId w:val="36"/>
        </w:numPr>
      </w:pPr>
      <w:r w:rsidRPr="00040811">
        <w:t>Digitalboard</w:t>
      </w:r>
      <w:r w:rsidR="00995379">
        <w:t xml:space="preserve"> Schulen Sek II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0FAC4878" w14:paraId="53B065D7" w14:textId="77777777" w:rsidTr="0FAC4878">
      <w:trPr>
        <w:trHeight w:val="300"/>
      </w:trPr>
      <w:tc>
        <w:tcPr>
          <w:tcW w:w="3445" w:type="dxa"/>
        </w:tcPr>
        <w:p w14:paraId="5B6B947D" w14:textId="77777777" w:rsidR="0FAC4878" w:rsidRDefault="0FAC4878" w:rsidP="0FAC4878">
          <w:pPr>
            <w:pStyle w:val="Kopfzeile"/>
            <w:ind w:left="-115"/>
          </w:pPr>
        </w:p>
      </w:tc>
      <w:tc>
        <w:tcPr>
          <w:tcW w:w="3445" w:type="dxa"/>
        </w:tcPr>
        <w:p w14:paraId="492C7798" w14:textId="77777777" w:rsidR="0FAC4878" w:rsidRDefault="0FAC4878" w:rsidP="0FAC4878">
          <w:pPr>
            <w:pStyle w:val="Kopfzeile"/>
            <w:jc w:val="center"/>
          </w:pPr>
        </w:p>
      </w:tc>
      <w:tc>
        <w:tcPr>
          <w:tcW w:w="3445" w:type="dxa"/>
        </w:tcPr>
        <w:p w14:paraId="49F4E98B" w14:textId="77777777" w:rsidR="0FAC4878" w:rsidRDefault="0FAC4878" w:rsidP="0FAC4878">
          <w:pPr>
            <w:pStyle w:val="Kopfzeile"/>
            <w:ind w:right="-115"/>
            <w:jc w:val="right"/>
          </w:pPr>
        </w:p>
      </w:tc>
    </w:tr>
  </w:tbl>
  <w:p w14:paraId="313FDBF9" w14:textId="77777777" w:rsidR="00175E49" w:rsidRDefault="00175E4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ohneRahmen"/>
      <w:tblW w:w="0" w:type="auto"/>
      <w:tblLook w:val="04A0" w:firstRow="1" w:lastRow="0" w:firstColumn="1" w:lastColumn="0" w:noHBand="0" w:noVBand="1"/>
    </w:tblPr>
    <w:tblGrid>
      <w:gridCol w:w="5057"/>
      <w:gridCol w:w="5289"/>
    </w:tblGrid>
    <w:tr w:rsidR="00007C3B" w14:paraId="0190756A" w14:textId="77777777" w:rsidTr="00B76B5D">
      <w:tc>
        <w:tcPr>
          <w:tcW w:w="5057" w:type="dxa"/>
        </w:tcPr>
        <w:p w14:paraId="29EDB163" w14:textId="77777777" w:rsidR="00007C3B" w:rsidRDefault="00007C3B" w:rsidP="00FD2775">
          <w:pPr>
            <w:pStyle w:val="Kopfzeile"/>
          </w:pPr>
        </w:p>
      </w:tc>
      <w:tc>
        <w:tcPr>
          <w:tcW w:w="5289" w:type="dxa"/>
        </w:tcPr>
        <w:p w14:paraId="1EBADBD6" w14:textId="77777777" w:rsidR="00007C3B" w:rsidRDefault="00007C3B" w:rsidP="00FD2775">
          <w:pPr>
            <w:pStyle w:val="Kopfzeile"/>
          </w:pPr>
        </w:p>
      </w:tc>
    </w:tr>
  </w:tbl>
  <w:p w14:paraId="1DF520BA" w14:textId="77777777" w:rsidR="00007C3B" w:rsidRPr="001A1361" w:rsidRDefault="00B76B5D" w:rsidP="00FD2775">
    <w:pPr>
      <w:pStyle w:val="Kopfzeile"/>
    </w:pPr>
    <w:r>
      <w:drawing>
        <wp:anchor distT="0" distB="0" distL="114300" distR="114300" simplePos="0" relativeHeight="251658241" behindDoc="0" locked="1" layoutInCell="1" allowOverlap="1" wp14:anchorId="3ABE3943" wp14:editId="3B64FFB2">
          <wp:simplePos x="0" y="0"/>
          <wp:positionH relativeFrom="page">
            <wp:posOffset>258445</wp:posOffset>
          </wp:positionH>
          <wp:positionV relativeFrom="page">
            <wp:posOffset>264795</wp:posOffset>
          </wp:positionV>
          <wp:extent cx="1482725" cy="694690"/>
          <wp:effectExtent l="0" t="0" r="3175" b="0"/>
          <wp:wrapNone/>
          <wp:docPr id="1921881667" name="Grafik 19218816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 Kanton Bern.em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2725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25"/>
      <w:gridCol w:w="3325"/>
      <w:gridCol w:w="3325"/>
    </w:tblGrid>
    <w:tr w:rsidR="0FAC4878" w14:paraId="0B6172E5" w14:textId="77777777" w:rsidTr="0FAC4878">
      <w:trPr>
        <w:trHeight w:val="300"/>
      </w:trPr>
      <w:tc>
        <w:tcPr>
          <w:tcW w:w="3325" w:type="dxa"/>
        </w:tcPr>
        <w:p w14:paraId="627FE3C9" w14:textId="77777777" w:rsidR="0FAC4878" w:rsidRDefault="0FAC4878" w:rsidP="0FAC4878">
          <w:pPr>
            <w:pStyle w:val="Kopfzeile"/>
            <w:ind w:left="-115"/>
          </w:pPr>
        </w:p>
      </w:tc>
      <w:tc>
        <w:tcPr>
          <w:tcW w:w="3325" w:type="dxa"/>
        </w:tcPr>
        <w:p w14:paraId="5F52934C" w14:textId="77777777" w:rsidR="0FAC4878" w:rsidRDefault="0FAC4878" w:rsidP="0FAC4878">
          <w:pPr>
            <w:pStyle w:val="Kopfzeile"/>
            <w:jc w:val="center"/>
          </w:pPr>
        </w:p>
      </w:tc>
      <w:tc>
        <w:tcPr>
          <w:tcW w:w="3325" w:type="dxa"/>
        </w:tcPr>
        <w:p w14:paraId="7DE9BF6B" w14:textId="77777777" w:rsidR="0FAC4878" w:rsidRDefault="0FAC4878" w:rsidP="0FAC4878">
          <w:pPr>
            <w:pStyle w:val="Kopfzeile"/>
            <w:ind w:right="-115"/>
            <w:jc w:val="right"/>
          </w:pPr>
        </w:p>
      </w:tc>
    </w:tr>
  </w:tbl>
  <w:p w14:paraId="34817AF5" w14:textId="77777777" w:rsidR="00175E49" w:rsidRDefault="00175E4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319E"/>
    <w:multiLevelType w:val="hybridMultilevel"/>
    <w:tmpl w:val="9208A49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24F1"/>
    <w:multiLevelType w:val="hybridMultilevel"/>
    <w:tmpl w:val="C074948A"/>
    <w:lvl w:ilvl="0" w:tplc="EBCA306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10B71"/>
    <w:multiLevelType w:val="hybridMultilevel"/>
    <w:tmpl w:val="2626F672"/>
    <w:lvl w:ilvl="0" w:tplc="1084EE7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C04CD"/>
    <w:multiLevelType w:val="hybridMultilevel"/>
    <w:tmpl w:val="B9CC422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D4B90"/>
    <w:multiLevelType w:val="multilevel"/>
    <w:tmpl w:val="1884D820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hint="default"/>
        <w:b/>
        <w:bCs/>
        <w:sz w:val="22"/>
      </w:rPr>
    </w:lvl>
    <w:lvl w:ilvl="1">
      <w:start w:val="3"/>
      <w:numFmt w:val="lowerLetter"/>
      <w:lvlText w:val="%2."/>
      <w:lvlJc w:val="left"/>
      <w:pPr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7316E13"/>
    <w:multiLevelType w:val="hybridMultilevel"/>
    <w:tmpl w:val="199846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D31842"/>
    <w:multiLevelType w:val="multilevel"/>
    <w:tmpl w:val="8B687DDC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017575"/>
    <w:multiLevelType w:val="hybridMultilevel"/>
    <w:tmpl w:val="D9E0E8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4FF"/>
    <w:multiLevelType w:val="multilevel"/>
    <w:tmpl w:val="84809E52"/>
    <w:lvl w:ilvl="0">
      <w:start w:val="1"/>
      <w:numFmt w:val="decimal"/>
      <w:pStyle w:val="Traktandum-Titel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raktandum-Titel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851" w:hanging="85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3A52BC6"/>
    <w:multiLevelType w:val="hybridMultilevel"/>
    <w:tmpl w:val="0BB206A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C10BC"/>
    <w:multiLevelType w:val="hybridMultilevel"/>
    <w:tmpl w:val="2CAC4BC0"/>
    <w:lvl w:ilvl="0" w:tplc="EBCA306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B254D"/>
    <w:multiLevelType w:val="hybridMultilevel"/>
    <w:tmpl w:val="650AC1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A7520"/>
    <w:multiLevelType w:val="hybridMultilevel"/>
    <w:tmpl w:val="5E1E38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45A24"/>
    <w:multiLevelType w:val="multilevel"/>
    <w:tmpl w:val="8B687DDC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8FD02D4"/>
    <w:multiLevelType w:val="hybridMultilevel"/>
    <w:tmpl w:val="701082D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D068A"/>
    <w:multiLevelType w:val="hybridMultilevel"/>
    <w:tmpl w:val="26EC868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F27C8C"/>
    <w:multiLevelType w:val="multilevel"/>
    <w:tmpl w:val="8B687DDC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4764136B"/>
    <w:multiLevelType w:val="hybridMultilevel"/>
    <w:tmpl w:val="EDE2BE4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5B0761"/>
    <w:multiLevelType w:val="multilevel"/>
    <w:tmpl w:val="8B687DDC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C0D46FD"/>
    <w:multiLevelType w:val="multilevel"/>
    <w:tmpl w:val="0D9453D4"/>
    <w:lvl w:ilvl="0">
      <w:start w:val="1"/>
      <w:numFmt w:val="decimal"/>
      <w:pStyle w:val="H1"/>
      <w:lvlText w:val="%1."/>
      <w:lvlJc w:val="left"/>
      <w:pPr>
        <w:ind w:left="851" w:hanging="851"/>
      </w:pPr>
      <w:rPr>
        <w:rFonts w:hint="default"/>
        <w:spacing w:val="-10"/>
      </w:rPr>
    </w:lvl>
    <w:lvl w:ilvl="1">
      <w:start w:val="1"/>
      <w:numFmt w:val="decimal"/>
      <w:pStyle w:val="berschrift2nummeriert"/>
      <w:lvlText w:val="%1.%2"/>
      <w:lvlJc w:val="left"/>
      <w:pPr>
        <w:ind w:left="851" w:hanging="851"/>
      </w:pPr>
      <w:rPr>
        <w:rFonts w:hint="default"/>
        <w:spacing w:val="-10"/>
      </w:rPr>
    </w:lvl>
    <w:lvl w:ilvl="2">
      <w:start w:val="1"/>
      <w:numFmt w:val="decimal"/>
      <w:pStyle w:val="berschrift3nummeriert"/>
      <w:lvlText w:val="%1.%2.%3"/>
      <w:lvlJc w:val="left"/>
      <w:pPr>
        <w:ind w:left="851" w:hanging="851"/>
      </w:pPr>
      <w:rPr>
        <w:rFonts w:hint="default"/>
        <w:spacing w:val="-10"/>
      </w:rPr>
    </w:lvl>
    <w:lvl w:ilvl="3">
      <w:start w:val="1"/>
      <w:numFmt w:val="decimal"/>
      <w:pStyle w:val="berschrift4nummeriert"/>
      <w:lvlText w:val="%1.%2.%3.%4"/>
      <w:lvlJc w:val="left"/>
      <w:pPr>
        <w:ind w:left="851" w:hanging="851"/>
      </w:pPr>
      <w:rPr>
        <w:rFonts w:hint="default"/>
        <w:spacing w:val="-10"/>
      </w:rPr>
    </w:lvl>
    <w:lvl w:ilvl="4">
      <w:start w:val="1"/>
      <w:numFmt w:val="decimal"/>
      <w:pStyle w:val="berschrift5nummeriert"/>
      <w:lvlText w:val="%1.%2.%3.%4.%5"/>
      <w:lvlJc w:val="left"/>
      <w:pPr>
        <w:ind w:left="851" w:hanging="851"/>
      </w:pPr>
      <w:rPr>
        <w:rFonts w:hint="default"/>
        <w:spacing w:val="-10"/>
      </w:rPr>
    </w:lvl>
    <w:lvl w:ilvl="5">
      <w:start w:val="1"/>
      <w:numFmt w:val="lowerLetter"/>
      <w:lvlText w:val="%6)"/>
      <w:lvlJc w:val="left"/>
      <w:pPr>
        <w:ind w:left="425" w:hanging="425"/>
      </w:pPr>
      <w:rPr>
        <w:rFonts w:hint="default"/>
      </w:rPr>
    </w:lvl>
    <w:lvl w:ilvl="6">
      <w:start w:val="1"/>
      <w:numFmt w:val="lowerRoman"/>
      <w:lvlText w:val="%7."/>
      <w:lvlJc w:val="left"/>
      <w:pPr>
        <w:ind w:left="425" w:hanging="425"/>
      </w:pPr>
      <w:rPr>
        <w:rFonts w:hint="default"/>
      </w:rPr>
    </w:lvl>
    <w:lvl w:ilvl="7">
      <w:start w:val="1"/>
      <w:numFmt w:val="decimal"/>
      <w:pStyle w:val="Nummerierung1"/>
      <w:lvlText w:val="%8."/>
      <w:lvlJc w:val="left"/>
      <w:pPr>
        <w:ind w:left="425" w:hanging="425"/>
      </w:pPr>
      <w:rPr>
        <w:rFonts w:hint="default"/>
      </w:rPr>
    </w:lvl>
    <w:lvl w:ilvl="8">
      <w:start w:val="1"/>
      <w:numFmt w:val="decimal"/>
      <w:pStyle w:val="Nummerierung2"/>
      <w:lvlText w:val="%8.%9"/>
      <w:lvlJc w:val="left"/>
      <w:pPr>
        <w:ind w:left="992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</w:abstractNum>
  <w:abstractNum w:abstractNumId="20" w15:restartNumberingAfterBreak="0">
    <w:nsid w:val="4F7D245D"/>
    <w:multiLevelType w:val="hybridMultilevel"/>
    <w:tmpl w:val="55CA7A72"/>
    <w:lvl w:ilvl="0" w:tplc="D0A021BC">
      <w:start w:val="1"/>
      <w:numFmt w:val="decimal"/>
      <w:lvlText w:val="%1."/>
      <w:lvlJc w:val="left"/>
      <w:pPr>
        <w:ind w:left="1020" w:hanging="360"/>
      </w:pPr>
    </w:lvl>
    <w:lvl w:ilvl="1" w:tplc="8C1EEDC4">
      <w:start w:val="1"/>
      <w:numFmt w:val="decimal"/>
      <w:lvlText w:val="%2."/>
      <w:lvlJc w:val="left"/>
      <w:pPr>
        <w:ind w:left="1020" w:hanging="360"/>
      </w:pPr>
    </w:lvl>
    <w:lvl w:ilvl="2" w:tplc="125474DE">
      <w:start w:val="1"/>
      <w:numFmt w:val="decimal"/>
      <w:lvlText w:val="%3."/>
      <w:lvlJc w:val="left"/>
      <w:pPr>
        <w:ind w:left="1020" w:hanging="360"/>
      </w:pPr>
    </w:lvl>
    <w:lvl w:ilvl="3" w:tplc="F6303FAA">
      <w:start w:val="1"/>
      <w:numFmt w:val="decimal"/>
      <w:lvlText w:val="%4."/>
      <w:lvlJc w:val="left"/>
      <w:pPr>
        <w:ind w:left="1020" w:hanging="360"/>
      </w:pPr>
    </w:lvl>
    <w:lvl w:ilvl="4" w:tplc="EB26C30A">
      <w:start w:val="1"/>
      <w:numFmt w:val="decimal"/>
      <w:lvlText w:val="%5."/>
      <w:lvlJc w:val="left"/>
      <w:pPr>
        <w:ind w:left="1020" w:hanging="360"/>
      </w:pPr>
    </w:lvl>
    <w:lvl w:ilvl="5" w:tplc="07465C94">
      <w:start w:val="1"/>
      <w:numFmt w:val="decimal"/>
      <w:lvlText w:val="%6."/>
      <w:lvlJc w:val="left"/>
      <w:pPr>
        <w:ind w:left="1020" w:hanging="360"/>
      </w:pPr>
    </w:lvl>
    <w:lvl w:ilvl="6" w:tplc="05980FA0">
      <w:start w:val="1"/>
      <w:numFmt w:val="decimal"/>
      <w:lvlText w:val="%7."/>
      <w:lvlJc w:val="left"/>
      <w:pPr>
        <w:ind w:left="1020" w:hanging="360"/>
      </w:pPr>
    </w:lvl>
    <w:lvl w:ilvl="7" w:tplc="B4687D18">
      <w:start w:val="1"/>
      <w:numFmt w:val="decimal"/>
      <w:lvlText w:val="%8."/>
      <w:lvlJc w:val="left"/>
      <w:pPr>
        <w:ind w:left="1020" w:hanging="360"/>
      </w:pPr>
    </w:lvl>
    <w:lvl w:ilvl="8" w:tplc="84B0EAE2">
      <w:start w:val="1"/>
      <w:numFmt w:val="decimal"/>
      <w:lvlText w:val="%9."/>
      <w:lvlJc w:val="left"/>
      <w:pPr>
        <w:ind w:left="1020" w:hanging="360"/>
      </w:pPr>
    </w:lvl>
  </w:abstractNum>
  <w:abstractNum w:abstractNumId="21" w15:restartNumberingAfterBreak="0">
    <w:nsid w:val="50424A56"/>
    <w:multiLevelType w:val="multilevel"/>
    <w:tmpl w:val="71E49DF4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134" w:hanging="283"/>
      </w:pPr>
      <w:rPr>
        <w:rFonts w:ascii="Arial" w:hAnsi="Arial" w:hint="default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50AC1255"/>
    <w:multiLevelType w:val="hybridMultilevel"/>
    <w:tmpl w:val="09B47B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916598"/>
    <w:multiLevelType w:val="hybridMultilevel"/>
    <w:tmpl w:val="A5AE9BA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D6606F"/>
    <w:multiLevelType w:val="hybridMultilevel"/>
    <w:tmpl w:val="B988115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B4A5E4B"/>
    <w:multiLevelType w:val="hybridMultilevel"/>
    <w:tmpl w:val="376463D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692657"/>
    <w:multiLevelType w:val="hybridMultilevel"/>
    <w:tmpl w:val="0CBA8A08"/>
    <w:lvl w:ilvl="0" w:tplc="B4B2A850">
      <w:start w:val="1"/>
      <w:numFmt w:val="decimal"/>
      <w:lvlText w:val="%1."/>
      <w:lvlJc w:val="left"/>
      <w:pPr>
        <w:ind w:left="1020" w:hanging="360"/>
      </w:pPr>
    </w:lvl>
    <w:lvl w:ilvl="1" w:tplc="A536ADEE">
      <w:start w:val="1"/>
      <w:numFmt w:val="decimal"/>
      <w:lvlText w:val="%2."/>
      <w:lvlJc w:val="left"/>
      <w:pPr>
        <w:ind w:left="1020" w:hanging="360"/>
      </w:pPr>
    </w:lvl>
    <w:lvl w:ilvl="2" w:tplc="0C14DB42">
      <w:start w:val="1"/>
      <w:numFmt w:val="decimal"/>
      <w:lvlText w:val="%3."/>
      <w:lvlJc w:val="left"/>
      <w:pPr>
        <w:ind w:left="1020" w:hanging="360"/>
      </w:pPr>
    </w:lvl>
    <w:lvl w:ilvl="3" w:tplc="11A65A2C">
      <w:start w:val="1"/>
      <w:numFmt w:val="decimal"/>
      <w:lvlText w:val="%4."/>
      <w:lvlJc w:val="left"/>
      <w:pPr>
        <w:ind w:left="1020" w:hanging="360"/>
      </w:pPr>
    </w:lvl>
    <w:lvl w:ilvl="4" w:tplc="BBD6BAAA">
      <w:start w:val="1"/>
      <w:numFmt w:val="decimal"/>
      <w:lvlText w:val="%5."/>
      <w:lvlJc w:val="left"/>
      <w:pPr>
        <w:ind w:left="1020" w:hanging="360"/>
      </w:pPr>
    </w:lvl>
    <w:lvl w:ilvl="5" w:tplc="83DAD13A">
      <w:start w:val="1"/>
      <w:numFmt w:val="decimal"/>
      <w:lvlText w:val="%6."/>
      <w:lvlJc w:val="left"/>
      <w:pPr>
        <w:ind w:left="1020" w:hanging="360"/>
      </w:pPr>
    </w:lvl>
    <w:lvl w:ilvl="6" w:tplc="479ED5B4">
      <w:start w:val="1"/>
      <w:numFmt w:val="decimal"/>
      <w:lvlText w:val="%7."/>
      <w:lvlJc w:val="left"/>
      <w:pPr>
        <w:ind w:left="1020" w:hanging="360"/>
      </w:pPr>
    </w:lvl>
    <w:lvl w:ilvl="7" w:tplc="1C5A125C">
      <w:start w:val="1"/>
      <w:numFmt w:val="decimal"/>
      <w:lvlText w:val="%8."/>
      <w:lvlJc w:val="left"/>
      <w:pPr>
        <w:ind w:left="1020" w:hanging="360"/>
      </w:pPr>
    </w:lvl>
    <w:lvl w:ilvl="8" w:tplc="B4769BA6">
      <w:start w:val="1"/>
      <w:numFmt w:val="decimal"/>
      <w:lvlText w:val="%9."/>
      <w:lvlJc w:val="left"/>
      <w:pPr>
        <w:ind w:left="1020" w:hanging="360"/>
      </w:pPr>
    </w:lvl>
  </w:abstractNum>
  <w:abstractNum w:abstractNumId="28" w15:restartNumberingAfterBreak="0">
    <w:nsid w:val="651939C5"/>
    <w:multiLevelType w:val="hybridMultilevel"/>
    <w:tmpl w:val="ED24FEC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D87CD4"/>
    <w:multiLevelType w:val="hybridMultilevel"/>
    <w:tmpl w:val="589E101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E06DE1"/>
    <w:multiLevelType w:val="multilevel"/>
    <w:tmpl w:val="D90C3548"/>
    <w:lvl w:ilvl="0">
      <w:start w:val="1"/>
      <w:numFmt w:val="bullet"/>
      <w:pStyle w:val="Aufzhlung1"/>
      <w:lvlText w:val="‒"/>
      <w:lvlJc w:val="left"/>
      <w:pPr>
        <w:ind w:left="284" w:hanging="284"/>
      </w:pPr>
      <w:rPr>
        <w:rFonts w:asciiTheme="minorHAnsi" w:hAnsiTheme="minorHAnsi" w:hint="default"/>
      </w:rPr>
    </w:lvl>
    <w:lvl w:ilvl="1">
      <w:start w:val="1"/>
      <w:numFmt w:val="bullet"/>
      <w:pStyle w:val="Aufzhlung2"/>
      <w:lvlText w:val="‒"/>
      <w:lvlJc w:val="left"/>
      <w:pPr>
        <w:ind w:left="567" w:hanging="283"/>
      </w:pPr>
      <w:rPr>
        <w:rFonts w:asciiTheme="minorHAnsi" w:hAnsiTheme="minorHAnsi" w:hint="default"/>
      </w:rPr>
    </w:lvl>
    <w:lvl w:ilvl="2">
      <w:start w:val="1"/>
      <w:numFmt w:val="bullet"/>
      <w:pStyle w:val="Aufzhlung3"/>
      <w:lvlText w:val="‒"/>
      <w:lvlJc w:val="left"/>
      <w:pPr>
        <w:ind w:left="851" w:hanging="284"/>
      </w:pPr>
      <w:rPr>
        <w:rFonts w:asciiTheme="minorHAnsi" w:hAnsiTheme="minorHAnsi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6DBE71F9"/>
    <w:multiLevelType w:val="multilevel"/>
    <w:tmpl w:val="8B687DDC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73136B23"/>
    <w:multiLevelType w:val="multilevel"/>
    <w:tmpl w:val="8B687DDC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hint="default"/>
        <w:b/>
        <w:bCs/>
        <w:sz w:val="22"/>
      </w:rPr>
    </w:lvl>
    <w:lvl w:ilvl="1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73456501"/>
    <w:multiLevelType w:val="hybridMultilevel"/>
    <w:tmpl w:val="21FE645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3A3065"/>
    <w:multiLevelType w:val="hybridMultilevel"/>
    <w:tmpl w:val="A64057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022362"/>
    <w:multiLevelType w:val="hybridMultilevel"/>
    <w:tmpl w:val="2626F67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261049">
    <w:abstractNumId w:val="25"/>
  </w:num>
  <w:num w:numId="2" w16cid:durableId="651522229">
    <w:abstractNumId w:val="8"/>
  </w:num>
  <w:num w:numId="3" w16cid:durableId="1177620476">
    <w:abstractNumId w:val="30"/>
  </w:num>
  <w:num w:numId="4" w16cid:durableId="65227280">
    <w:abstractNumId w:val="19"/>
  </w:num>
  <w:num w:numId="5" w16cid:durableId="169414664">
    <w:abstractNumId w:val="17"/>
  </w:num>
  <w:num w:numId="6" w16cid:durableId="760299065">
    <w:abstractNumId w:val="24"/>
  </w:num>
  <w:num w:numId="7" w16cid:durableId="748305204">
    <w:abstractNumId w:val="34"/>
  </w:num>
  <w:num w:numId="8" w16cid:durableId="18359903">
    <w:abstractNumId w:val="12"/>
  </w:num>
  <w:num w:numId="9" w16cid:durableId="688916373">
    <w:abstractNumId w:val="7"/>
  </w:num>
  <w:num w:numId="10" w16cid:durableId="370420087">
    <w:abstractNumId w:val="33"/>
  </w:num>
  <w:num w:numId="11" w16cid:durableId="1710640947">
    <w:abstractNumId w:val="9"/>
  </w:num>
  <w:num w:numId="12" w16cid:durableId="1784614512">
    <w:abstractNumId w:val="5"/>
  </w:num>
  <w:num w:numId="13" w16cid:durableId="1986545918">
    <w:abstractNumId w:val="0"/>
  </w:num>
  <w:num w:numId="14" w16cid:durableId="306131042">
    <w:abstractNumId w:val="29"/>
  </w:num>
  <w:num w:numId="15" w16cid:durableId="356276037">
    <w:abstractNumId w:val="15"/>
  </w:num>
  <w:num w:numId="16" w16cid:durableId="767584198">
    <w:abstractNumId w:val="26"/>
  </w:num>
  <w:num w:numId="17" w16cid:durableId="1193302078">
    <w:abstractNumId w:val="3"/>
  </w:num>
  <w:num w:numId="18" w16cid:durableId="1630436161">
    <w:abstractNumId w:val="22"/>
  </w:num>
  <w:num w:numId="19" w16cid:durableId="20936389">
    <w:abstractNumId w:val="14"/>
  </w:num>
  <w:num w:numId="20" w16cid:durableId="929041486">
    <w:abstractNumId w:val="11"/>
  </w:num>
  <w:num w:numId="21" w16cid:durableId="638220295">
    <w:abstractNumId w:val="28"/>
  </w:num>
  <w:num w:numId="22" w16cid:durableId="1940135313">
    <w:abstractNumId w:val="10"/>
  </w:num>
  <w:num w:numId="23" w16cid:durableId="459569670">
    <w:abstractNumId w:val="1"/>
  </w:num>
  <w:num w:numId="24" w16cid:durableId="1692141929">
    <w:abstractNumId w:val="27"/>
  </w:num>
  <w:num w:numId="25" w16cid:durableId="985088292">
    <w:abstractNumId w:val="20"/>
  </w:num>
  <w:num w:numId="26" w16cid:durableId="1912042136">
    <w:abstractNumId w:val="2"/>
  </w:num>
  <w:num w:numId="27" w16cid:durableId="1810828236">
    <w:abstractNumId w:val="16"/>
  </w:num>
  <w:num w:numId="28" w16cid:durableId="1591036192">
    <w:abstractNumId w:val="6"/>
  </w:num>
  <w:num w:numId="29" w16cid:durableId="463694965">
    <w:abstractNumId w:val="31"/>
  </w:num>
  <w:num w:numId="30" w16cid:durableId="1443456659">
    <w:abstractNumId w:val="13"/>
  </w:num>
  <w:num w:numId="31" w16cid:durableId="1402095283">
    <w:abstractNumId w:val="18"/>
  </w:num>
  <w:num w:numId="32" w16cid:durableId="1860003097">
    <w:abstractNumId w:val="32"/>
  </w:num>
  <w:num w:numId="33" w16cid:durableId="1992058446">
    <w:abstractNumId w:val="4"/>
  </w:num>
  <w:num w:numId="34" w16cid:durableId="392168953">
    <w:abstractNumId w:val="21"/>
  </w:num>
  <w:num w:numId="35" w16cid:durableId="761878442">
    <w:abstractNumId w:val="35"/>
  </w:num>
  <w:num w:numId="36" w16cid:durableId="1020476825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autoHyphenation/>
  <w:hyphenationZone w:val="425"/>
  <w:drawingGridHorizontalSpacing w:val="255"/>
  <w:drawingGridVerticalSpacing w:val="255"/>
  <w:displayHorizontalDrawingGridEvery w:val="1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5D2"/>
    <w:rsid w:val="0000118B"/>
    <w:rsid w:val="00001360"/>
    <w:rsid w:val="000021C3"/>
    <w:rsid w:val="0000271D"/>
    <w:rsid w:val="0000393E"/>
    <w:rsid w:val="00003AB3"/>
    <w:rsid w:val="00003CC7"/>
    <w:rsid w:val="00004A6D"/>
    <w:rsid w:val="00004F24"/>
    <w:rsid w:val="000050B2"/>
    <w:rsid w:val="00005307"/>
    <w:rsid w:val="00005796"/>
    <w:rsid w:val="00005B85"/>
    <w:rsid w:val="0000608D"/>
    <w:rsid w:val="00007061"/>
    <w:rsid w:val="00007C3B"/>
    <w:rsid w:val="00012D9C"/>
    <w:rsid w:val="0001300F"/>
    <w:rsid w:val="00013CEF"/>
    <w:rsid w:val="00017B60"/>
    <w:rsid w:val="00020D66"/>
    <w:rsid w:val="00021818"/>
    <w:rsid w:val="00021CC4"/>
    <w:rsid w:val="00022948"/>
    <w:rsid w:val="000235D6"/>
    <w:rsid w:val="00023FBB"/>
    <w:rsid w:val="000243F2"/>
    <w:rsid w:val="00024DA8"/>
    <w:rsid w:val="00025C05"/>
    <w:rsid w:val="000269EE"/>
    <w:rsid w:val="00027CF0"/>
    <w:rsid w:val="000308BD"/>
    <w:rsid w:val="00031FB4"/>
    <w:rsid w:val="00033E21"/>
    <w:rsid w:val="00033EA0"/>
    <w:rsid w:val="00034A09"/>
    <w:rsid w:val="00034A3A"/>
    <w:rsid w:val="000368A7"/>
    <w:rsid w:val="00037C46"/>
    <w:rsid w:val="00040414"/>
    <w:rsid w:val="00040811"/>
    <w:rsid w:val="000415C6"/>
    <w:rsid w:val="000416A6"/>
    <w:rsid w:val="00041925"/>
    <w:rsid w:val="000421C7"/>
    <w:rsid w:val="0004366B"/>
    <w:rsid w:val="00043808"/>
    <w:rsid w:val="000449A9"/>
    <w:rsid w:val="000449F1"/>
    <w:rsid w:val="000460A0"/>
    <w:rsid w:val="00047AE1"/>
    <w:rsid w:val="00047EBC"/>
    <w:rsid w:val="00047EE2"/>
    <w:rsid w:val="000516CF"/>
    <w:rsid w:val="00051DC0"/>
    <w:rsid w:val="00051DFC"/>
    <w:rsid w:val="000524B2"/>
    <w:rsid w:val="00052D92"/>
    <w:rsid w:val="000533C7"/>
    <w:rsid w:val="00053FF1"/>
    <w:rsid w:val="00055EA6"/>
    <w:rsid w:val="00056D51"/>
    <w:rsid w:val="00057F29"/>
    <w:rsid w:val="00060AB4"/>
    <w:rsid w:val="00062D38"/>
    <w:rsid w:val="00062E2B"/>
    <w:rsid w:val="000631F9"/>
    <w:rsid w:val="00063BE4"/>
    <w:rsid w:val="00063F2B"/>
    <w:rsid w:val="00066063"/>
    <w:rsid w:val="0007092D"/>
    <w:rsid w:val="0007099B"/>
    <w:rsid w:val="00073CD7"/>
    <w:rsid w:val="000747D0"/>
    <w:rsid w:val="00074F93"/>
    <w:rsid w:val="0007500F"/>
    <w:rsid w:val="00075C79"/>
    <w:rsid w:val="00076562"/>
    <w:rsid w:val="000769D4"/>
    <w:rsid w:val="00076F25"/>
    <w:rsid w:val="00077BD1"/>
    <w:rsid w:val="00080D4B"/>
    <w:rsid w:val="00081273"/>
    <w:rsid w:val="00082283"/>
    <w:rsid w:val="0008360B"/>
    <w:rsid w:val="000850F5"/>
    <w:rsid w:val="0008568B"/>
    <w:rsid w:val="000864A1"/>
    <w:rsid w:val="00087708"/>
    <w:rsid w:val="00087A5A"/>
    <w:rsid w:val="00090045"/>
    <w:rsid w:val="00090186"/>
    <w:rsid w:val="000928F5"/>
    <w:rsid w:val="0009560D"/>
    <w:rsid w:val="000A04B2"/>
    <w:rsid w:val="000A2530"/>
    <w:rsid w:val="000A2D8A"/>
    <w:rsid w:val="000A2F3F"/>
    <w:rsid w:val="000A404C"/>
    <w:rsid w:val="000A47C4"/>
    <w:rsid w:val="000A522C"/>
    <w:rsid w:val="000A6307"/>
    <w:rsid w:val="000A64F1"/>
    <w:rsid w:val="000A6585"/>
    <w:rsid w:val="000A7E49"/>
    <w:rsid w:val="000B0647"/>
    <w:rsid w:val="000B1D15"/>
    <w:rsid w:val="000B1F84"/>
    <w:rsid w:val="000B255D"/>
    <w:rsid w:val="000B3CEA"/>
    <w:rsid w:val="000B70B3"/>
    <w:rsid w:val="000B7B61"/>
    <w:rsid w:val="000C102D"/>
    <w:rsid w:val="000C295D"/>
    <w:rsid w:val="000C3791"/>
    <w:rsid w:val="000C426F"/>
    <w:rsid w:val="000C4A2C"/>
    <w:rsid w:val="000C531C"/>
    <w:rsid w:val="000C58DD"/>
    <w:rsid w:val="000D0B65"/>
    <w:rsid w:val="000D0F1C"/>
    <w:rsid w:val="000D1CED"/>
    <w:rsid w:val="000D1DB0"/>
    <w:rsid w:val="000D2798"/>
    <w:rsid w:val="000D2C32"/>
    <w:rsid w:val="000D30CB"/>
    <w:rsid w:val="000D3B00"/>
    <w:rsid w:val="000D3D24"/>
    <w:rsid w:val="000D4087"/>
    <w:rsid w:val="000D49A8"/>
    <w:rsid w:val="000D5F1E"/>
    <w:rsid w:val="000D781A"/>
    <w:rsid w:val="000E0680"/>
    <w:rsid w:val="000E0B9B"/>
    <w:rsid w:val="000E234C"/>
    <w:rsid w:val="000E2C85"/>
    <w:rsid w:val="000E3328"/>
    <w:rsid w:val="000E3FAB"/>
    <w:rsid w:val="000E453D"/>
    <w:rsid w:val="000E4A32"/>
    <w:rsid w:val="000E6675"/>
    <w:rsid w:val="000F0355"/>
    <w:rsid w:val="000F087C"/>
    <w:rsid w:val="000F151F"/>
    <w:rsid w:val="000F46B6"/>
    <w:rsid w:val="000F47FB"/>
    <w:rsid w:val="000F5CCD"/>
    <w:rsid w:val="000F67C8"/>
    <w:rsid w:val="000F736A"/>
    <w:rsid w:val="0010051B"/>
    <w:rsid w:val="00102D6D"/>
    <w:rsid w:val="00102FA8"/>
    <w:rsid w:val="00103272"/>
    <w:rsid w:val="00103A8C"/>
    <w:rsid w:val="00103BBB"/>
    <w:rsid w:val="001043B6"/>
    <w:rsid w:val="00104B97"/>
    <w:rsid w:val="001061EF"/>
    <w:rsid w:val="0010643A"/>
    <w:rsid w:val="00106781"/>
    <w:rsid w:val="00111C8B"/>
    <w:rsid w:val="00112ADA"/>
    <w:rsid w:val="00112FF9"/>
    <w:rsid w:val="00114BD1"/>
    <w:rsid w:val="00116C29"/>
    <w:rsid w:val="00117007"/>
    <w:rsid w:val="0012007F"/>
    <w:rsid w:val="00120573"/>
    <w:rsid w:val="001205DD"/>
    <w:rsid w:val="00122A6C"/>
    <w:rsid w:val="00123987"/>
    <w:rsid w:val="00123FDF"/>
    <w:rsid w:val="00125A37"/>
    <w:rsid w:val="00125B62"/>
    <w:rsid w:val="00126261"/>
    <w:rsid w:val="0012736B"/>
    <w:rsid w:val="00127CEE"/>
    <w:rsid w:val="001327BF"/>
    <w:rsid w:val="001329D1"/>
    <w:rsid w:val="00133A32"/>
    <w:rsid w:val="00133BC7"/>
    <w:rsid w:val="00133EA9"/>
    <w:rsid w:val="00134397"/>
    <w:rsid w:val="0013655F"/>
    <w:rsid w:val="001374F3"/>
    <w:rsid w:val="001403F6"/>
    <w:rsid w:val="00141756"/>
    <w:rsid w:val="00142AB3"/>
    <w:rsid w:val="00143E81"/>
    <w:rsid w:val="00144436"/>
    <w:rsid w:val="0014467C"/>
    <w:rsid w:val="00145E43"/>
    <w:rsid w:val="00147162"/>
    <w:rsid w:val="00150362"/>
    <w:rsid w:val="0015053D"/>
    <w:rsid w:val="00150F82"/>
    <w:rsid w:val="0015167D"/>
    <w:rsid w:val="0015194E"/>
    <w:rsid w:val="00151EB1"/>
    <w:rsid w:val="00152DC8"/>
    <w:rsid w:val="00153860"/>
    <w:rsid w:val="00153E1B"/>
    <w:rsid w:val="00154AB0"/>
    <w:rsid w:val="0015675E"/>
    <w:rsid w:val="001568E3"/>
    <w:rsid w:val="00157228"/>
    <w:rsid w:val="00160448"/>
    <w:rsid w:val="001608B8"/>
    <w:rsid w:val="00160AB6"/>
    <w:rsid w:val="0016205A"/>
    <w:rsid w:val="001627D2"/>
    <w:rsid w:val="00162F1A"/>
    <w:rsid w:val="00164015"/>
    <w:rsid w:val="001652B2"/>
    <w:rsid w:val="00165510"/>
    <w:rsid w:val="0016591F"/>
    <w:rsid w:val="00166453"/>
    <w:rsid w:val="00166991"/>
    <w:rsid w:val="001672D3"/>
    <w:rsid w:val="0017063A"/>
    <w:rsid w:val="0017074A"/>
    <w:rsid w:val="0017155E"/>
    <w:rsid w:val="001716DF"/>
    <w:rsid w:val="00175446"/>
    <w:rsid w:val="00175D0D"/>
    <w:rsid w:val="00175E49"/>
    <w:rsid w:val="00176023"/>
    <w:rsid w:val="001761CC"/>
    <w:rsid w:val="0017681E"/>
    <w:rsid w:val="001768FF"/>
    <w:rsid w:val="00180865"/>
    <w:rsid w:val="0018578A"/>
    <w:rsid w:val="00191EB4"/>
    <w:rsid w:val="00192D23"/>
    <w:rsid w:val="00192F44"/>
    <w:rsid w:val="00193EBA"/>
    <w:rsid w:val="00194693"/>
    <w:rsid w:val="00194CA3"/>
    <w:rsid w:val="0019558D"/>
    <w:rsid w:val="00196B95"/>
    <w:rsid w:val="00196FAF"/>
    <w:rsid w:val="001A092A"/>
    <w:rsid w:val="001A0F34"/>
    <w:rsid w:val="001A1D66"/>
    <w:rsid w:val="001A5806"/>
    <w:rsid w:val="001A5F36"/>
    <w:rsid w:val="001A6DFF"/>
    <w:rsid w:val="001A7BC8"/>
    <w:rsid w:val="001B02E1"/>
    <w:rsid w:val="001B0757"/>
    <w:rsid w:val="001B252E"/>
    <w:rsid w:val="001B535C"/>
    <w:rsid w:val="001B57BC"/>
    <w:rsid w:val="001B63BE"/>
    <w:rsid w:val="001B6EB5"/>
    <w:rsid w:val="001B7BA4"/>
    <w:rsid w:val="001B7F97"/>
    <w:rsid w:val="001C2162"/>
    <w:rsid w:val="001C2302"/>
    <w:rsid w:val="001C4703"/>
    <w:rsid w:val="001C531F"/>
    <w:rsid w:val="001C5863"/>
    <w:rsid w:val="001C67F9"/>
    <w:rsid w:val="001D22A2"/>
    <w:rsid w:val="001D260A"/>
    <w:rsid w:val="001D2D8B"/>
    <w:rsid w:val="001D354F"/>
    <w:rsid w:val="001D36F5"/>
    <w:rsid w:val="001D3A97"/>
    <w:rsid w:val="001D5BD8"/>
    <w:rsid w:val="001D5EBF"/>
    <w:rsid w:val="001D6191"/>
    <w:rsid w:val="001D645A"/>
    <w:rsid w:val="001D6D7F"/>
    <w:rsid w:val="001D7504"/>
    <w:rsid w:val="001E022E"/>
    <w:rsid w:val="001E19BE"/>
    <w:rsid w:val="001E27D4"/>
    <w:rsid w:val="001E2C85"/>
    <w:rsid w:val="001E30FF"/>
    <w:rsid w:val="001E3555"/>
    <w:rsid w:val="001E4437"/>
    <w:rsid w:val="001E5FD5"/>
    <w:rsid w:val="001E63A8"/>
    <w:rsid w:val="001F07A2"/>
    <w:rsid w:val="001F1731"/>
    <w:rsid w:val="001F1B91"/>
    <w:rsid w:val="001F1DF9"/>
    <w:rsid w:val="001F2EBC"/>
    <w:rsid w:val="001F2F7C"/>
    <w:rsid w:val="001F3D4F"/>
    <w:rsid w:val="001F410D"/>
    <w:rsid w:val="001F4926"/>
    <w:rsid w:val="001F4BFD"/>
    <w:rsid w:val="001F5757"/>
    <w:rsid w:val="002004BF"/>
    <w:rsid w:val="002004E0"/>
    <w:rsid w:val="0020053D"/>
    <w:rsid w:val="00201A0E"/>
    <w:rsid w:val="00201C48"/>
    <w:rsid w:val="00202164"/>
    <w:rsid w:val="002053FC"/>
    <w:rsid w:val="00206461"/>
    <w:rsid w:val="00206C11"/>
    <w:rsid w:val="00207251"/>
    <w:rsid w:val="0020732E"/>
    <w:rsid w:val="002077A0"/>
    <w:rsid w:val="0021094B"/>
    <w:rsid w:val="00211B11"/>
    <w:rsid w:val="00211D1B"/>
    <w:rsid w:val="00213C3D"/>
    <w:rsid w:val="00217220"/>
    <w:rsid w:val="00217797"/>
    <w:rsid w:val="00220434"/>
    <w:rsid w:val="002224C0"/>
    <w:rsid w:val="00223D86"/>
    <w:rsid w:val="002263E6"/>
    <w:rsid w:val="002279C0"/>
    <w:rsid w:val="00230503"/>
    <w:rsid w:val="0023096E"/>
    <w:rsid w:val="00230B86"/>
    <w:rsid w:val="0023212A"/>
    <w:rsid w:val="00232DCE"/>
    <w:rsid w:val="00232E97"/>
    <w:rsid w:val="00234932"/>
    <w:rsid w:val="00234C02"/>
    <w:rsid w:val="002358AC"/>
    <w:rsid w:val="00235FD4"/>
    <w:rsid w:val="00236037"/>
    <w:rsid w:val="00240479"/>
    <w:rsid w:val="00241B53"/>
    <w:rsid w:val="00242A5E"/>
    <w:rsid w:val="00242ADF"/>
    <w:rsid w:val="00244FE8"/>
    <w:rsid w:val="00245F6F"/>
    <w:rsid w:val="00246C97"/>
    <w:rsid w:val="00246D86"/>
    <w:rsid w:val="0025272D"/>
    <w:rsid w:val="0025273A"/>
    <w:rsid w:val="0025278B"/>
    <w:rsid w:val="002551F8"/>
    <w:rsid w:val="002554DA"/>
    <w:rsid w:val="00255505"/>
    <w:rsid w:val="00256835"/>
    <w:rsid w:val="00262805"/>
    <w:rsid w:val="00262FDA"/>
    <w:rsid w:val="00263510"/>
    <w:rsid w:val="002645D3"/>
    <w:rsid w:val="00264F0B"/>
    <w:rsid w:val="002660CF"/>
    <w:rsid w:val="0026780C"/>
    <w:rsid w:val="00267D96"/>
    <w:rsid w:val="00267FD6"/>
    <w:rsid w:val="00270D79"/>
    <w:rsid w:val="00271D9C"/>
    <w:rsid w:val="00271F7C"/>
    <w:rsid w:val="00272A18"/>
    <w:rsid w:val="00273C41"/>
    <w:rsid w:val="0027405C"/>
    <w:rsid w:val="00274105"/>
    <w:rsid w:val="00275AB4"/>
    <w:rsid w:val="00281296"/>
    <w:rsid w:val="00282106"/>
    <w:rsid w:val="0028262E"/>
    <w:rsid w:val="00282663"/>
    <w:rsid w:val="00282EF8"/>
    <w:rsid w:val="002838BF"/>
    <w:rsid w:val="00283B98"/>
    <w:rsid w:val="00283DC7"/>
    <w:rsid w:val="00284EEB"/>
    <w:rsid w:val="0028592F"/>
    <w:rsid w:val="00287316"/>
    <w:rsid w:val="00290626"/>
    <w:rsid w:val="00291AA9"/>
    <w:rsid w:val="00291CF0"/>
    <w:rsid w:val="0029743A"/>
    <w:rsid w:val="00297DFA"/>
    <w:rsid w:val="002A09C7"/>
    <w:rsid w:val="002A207A"/>
    <w:rsid w:val="002A3262"/>
    <w:rsid w:val="002A4C35"/>
    <w:rsid w:val="002A55B9"/>
    <w:rsid w:val="002A6BE3"/>
    <w:rsid w:val="002A6D35"/>
    <w:rsid w:val="002B2781"/>
    <w:rsid w:val="002B3936"/>
    <w:rsid w:val="002B5090"/>
    <w:rsid w:val="002B5386"/>
    <w:rsid w:val="002B55AB"/>
    <w:rsid w:val="002B5B76"/>
    <w:rsid w:val="002B5E9A"/>
    <w:rsid w:val="002B5F18"/>
    <w:rsid w:val="002B6100"/>
    <w:rsid w:val="002B6B7D"/>
    <w:rsid w:val="002C029B"/>
    <w:rsid w:val="002C02B4"/>
    <w:rsid w:val="002C2102"/>
    <w:rsid w:val="002C3C7C"/>
    <w:rsid w:val="002C4789"/>
    <w:rsid w:val="002C4E28"/>
    <w:rsid w:val="002C6010"/>
    <w:rsid w:val="002C66C6"/>
    <w:rsid w:val="002C69A6"/>
    <w:rsid w:val="002D0259"/>
    <w:rsid w:val="002D0806"/>
    <w:rsid w:val="002D1013"/>
    <w:rsid w:val="002D10E9"/>
    <w:rsid w:val="002D17B5"/>
    <w:rsid w:val="002D1B55"/>
    <w:rsid w:val="002D27EF"/>
    <w:rsid w:val="002D28DD"/>
    <w:rsid w:val="002D2E24"/>
    <w:rsid w:val="002D31FD"/>
    <w:rsid w:val="002D38EC"/>
    <w:rsid w:val="002D3D02"/>
    <w:rsid w:val="002D4A92"/>
    <w:rsid w:val="002D5329"/>
    <w:rsid w:val="002E0119"/>
    <w:rsid w:val="002E0623"/>
    <w:rsid w:val="002E0B1B"/>
    <w:rsid w:val="002E1928"/>
    <w:rsid w:val="002E41D2"/>
    <w:rsid w:val="002E51C9"/>
    <w:rsid w:val="002E5377"/>
    <w:rsid w:val="002E5B88"/>
    <w:rsid w:val="002E602D"/>
    <w:rsid w:val="002E61C7"/>
    <w:rsid w:val="002E6236"/>
    <w:rsid w:val="002F10E1"/>
    <w:rsid w:val="002F3341"/>
    <w:rsid w:val="002F3927"/>
    <w:rsid w:val="002F40E6"/>
    <w:rsid w:val="002F540B"/>
    <w:rsid w:val="002F6A69"/>
    <w:rsid w:val="002F71B5"/>
    <w:rsid w:val="002F7322"/>
    <w:rsid w:val="00300B79"/>
    <w:rsid w:val="003017F0"/>
    <w:rsid w:val="003040C5"/>
    <w:rsid w:val="0030463A"/>
    <w:rsid w:val="003046FB"/>
    <w:rsid w:val="00306D18"/>
    <w:rsid w:val="00307468"/>
    <w:rsid w:val="00310707"/>
    <w:rsid w:val="0031182E"/>
    <w:rsid w:val="00311F8C"/>
    <w:rsid w:val="003126D2"/>
    <w:rsid w:val="003134A4"/>
    <w:rsid w:val="00314BDD"/>
    <w:rsid w:val="00314DDB"/>
    <w:rsid w:val="00315C51"/>
    <w:rsid w:val="003167A6"/>
    <w:rsid w:val="00316A68"/>
    <w:rsid w:val="003201F7"/>
    <w:rsid w:val="00320984"/>
    <w:rsid w:val="0032114C"/>
    <w:rsid w:val="0032138D"/>
    <w:rsid w:val="00321EE4"/>
    <w:rsid w:val="00323047"/>
    <w:rsid w:val="00323076"/>
    <w:rsid w:val="00323C59"/>
    <w:rsid w:val="00323E56"/>
    <w:rsid w:val="00325B3A"/>
    <w:rsid w:val="00326B86"/>
    <w:rsid w:val="00326CE7"/>
    <w:rsid w:val="0032719D"/>
    <w:rsid w:val="003277C7"/>
    <w:rsid w:val="00330769"/>
    <w:rsid w:val="00330DDC"/>
    <w:rsid w:val="003310EB"/>
    <w:rsid w:val="00332731"/>
    <w:rsid w:val="00333019"/>
    <w:rsid w:val="00333946"/>
    <w:rsid w:val="00334AED"/>
    <w:rsid w:val="0033567F"/>
    <w:rsid w:val="00335978"/>
    <w:rsid w:val="00335A8E"/>
    <w:rsid w:val="00336F85"/>
    <w:rsid w:val="00337231"/>
    <w:rsid w:val="003406BE"/>
    <w:rsid w:val="003413AE"/>
    <w:rsid w:val="003416A6"/>
    <w:rsid w:val="003418E4"/>
    <w:rsid w:val="003425C0"/>
    <w:rsid w:val="003430B4"/>
    <w:rsid w:val="003430D5"/>
    <w:rsid w:val="00343498"/>
    <w:rsid w:val="00343E4D"/>
    <w:rsid w:val="00344747"/>
    <w:rsid w:val="00346BBD"/>
    <w:rsid w:val="00347422"/>
    <w:rsid w:val="00347D1A"/>
    <w:rsid w:val="003506AD"/>
    <w:rsid w:val="00351F59"/>
    <w:rsid w:val="00352318"/>
    <w:rsid w:val="003524D7"/>
    <w:rsid w:val="00352537"/>
    <w:rsid w:val="00353035"/>
    <w:rsid w:val="0035306E"/>
    <w:rsid w:val="0035313B"/>
    <w:rsid w:val="00354DD4"/>
    <w:rsid w:val="0035503C"/>
    <w:rsid w:val="00355079"/>
    <w:rsid w:val="003552BA"/>
    <w:rsid w:val="003552FA"/>
    <w:rsid w:val="003562F3"/>
    <w:rsid w:val="00356C63"/>
    <w:rsid w:val="00357764"/>
    <w:rsid w:val="003578D4"/>
    <w:rsid w:val="00361936"/>
    <w:rsid w:val="00362BB9"/>
    <w:rsid w:val="00362FF3"/>
    <w:rsid w:val="003631D3"/>
    <w:rsid w:val="00363503"/>
    <w:rsid w:val="0036514C"/>
    <w:rsid w:val="00365710"/>
    <w:rsid w:val="003660B8"/>
    <w:rsid w:val="00367106"/>
    <w:rsid w:val="003678AE"/>
    <w:rsid w:val="00367B9D"/>
    <w:rsid w:val="003709B7"/>
    <w:rsid w:val="00370B17"/>
    <w:rsid w:val="00371491"/>
    <w:rsid w:val="00372E31"/>
    <w:rsid w:val="00373E8F"/>
    <w:rsid w:val="00374EE6"/>
    <w:rsid w:val="00375650"/>
    <w:rsid w:val="00377537"/>
    <w:rsid w:val="00377CFB"/>
    <w:rsid w:val="003802DD"/>
    <w:rsid w:val="0038055D"/>
    <w:rsid w:val="00381348"/>
    <w:rsid w:val="0038134C"/>
    <w:rsid w:val="00381B26"/>
    <w:rsid w:val="00383738"/>
    <w:rsid w:val="00383B28"/>
    <w:rsid w:val="00384195"/>
    <w:rsid w:val="0038624D"/>
    <w:rsid w:val="003864EC"/>
    <w:rsid w:val="00386C13"/>
    <w:rsid w:val="00387292"/>
    <w:rsid w:val="003916DE"/>
    <w:rsid w:val="00392118"/>
    <w:rsid w:val="00394089"/>
    <w:rsid w:val="003942BA"/>
    <w:rsid w:val="00394D68"/>
    <w:rsid w:val="00395BEF"/>
    <w:rsid w:val="00396FA2"/>
    <w:rsid w:val="003A320E"/>
    <w:rsid w:val="003A331C"/>
    <w:rsid w:val="003B0B08"/>
    <w:rsid w:val="003B0DE4"/>
    <w:rsid w:val="003B3716"/>
    <w:rsid w:val="003B446D"/>
    <w:rsid w:val="003B4A88"/>
    <w:rsid w:val="003B4BD8"/>
    <w:rsid w:val="003B4DA3"/>
    <w:rsid w:val="003B5230"/>
    <w:rsid w:val="003B6076"/>
    <w:rsid w:val="003B7032"/>
    <w:rsid w:val="003B7F2A"/>
    <w:rsid w:val="003C0492"/>
    <w:rsid w:val="003C11C8"/>
    <w:rsid w:val="003C11CA"/>
    <w:rsid w:val="003C151D"/>
    <w:rsid w:val="003C2E72"/>
    <w:rsid w:val="003C3BBD"/>
    <w:rsid w:val="003C3D0C"/>
    <w:rsid w:val="003C4C27"/>
    <w:rsid w:val="003C55E0"/>
    <w:rsid w:val="003C5E60"/>
    <w:rsid w:val="003C6FC1"/>
    <w:rsid w:val="003C70EF"/>
    <w:rsid w:val="003D1823"/>
    <w:rsid w:val="003D1AC8"/>
    <w:rsid w:val="003D34A9"/>
    <w:rsid w:val="003D4364"/>
    <w:rsid w:val="003D5568"/>
    <w:rsid w:val="003D7410"/>
    <w:rsid w:val="003D75D2"/>
    <w:rsid w:val="003D7947"/>
    <w:rsid w:val="003E0761"/>
    <w:rsid w:val="003E1937"/>
    <w:rsid w:val="003E2B11"/>
    <w:rsid w:val="003E32E7"/>
    <w:rsid w:val="003E350C"/>
    <w:rsid w:val="003E4499"/>
    <w:rsid w:val="003E48B8"/>
    <w:rsid w:val="003E4FA4"/>
    <w:rsid w:val="003E50C3"/>
    <w:rsid w:val="003E5D02"/>
    <w:rsid w:val="003E7CE0"/>
    <w:rsid w:val="003E7E76"/>
    <w:rsid w:val="003F0387"/>
    <w:rsid w:val="003F0F6C"/>
    <w:rsid w:val="003F17AD"/>
    <w:rsid w:val="003F1876"/>
    <w:rsid w:val="003F1C0E"/>
    <w:rsid w:val="003F2B73"/>
    <w:rsid w:val="003F429B"/>
    <w:rsid w:val="003F61EC"/>
    <w:rsid w:val="00401B30"/>
    <w:rsid w:val="00402963"/>
    <w:rsid w:val="0040324C"/>
    <w:rsid w:val="00403581"/>
    <w:rsid w:val="0040391B"/>
    <w:rsid w:val="00406F4C"/>
    <w:rsid w:val="004109FB"/>
    <w:rsid w:val="004130F9"/>
    <w:rsid w:val="004138D4"/>
    <w:rsid w:val="00413A87"/>
    <w:rsid w:val="004140FA"/>
    <w:rsid w:val="004143FB"/>
    <w:rsid w:val="00414965"/>
    <w:rsid w:val="00415A7B"/>
    <w:rsid w:val="004173F5"/>
    <w:rsid w:val="00417DFD"/>
    <w:rsid w:val="00421D54"/>
    <w:rsid w:val="00421E58"/>
    <w:rsid w:val="0042235F"/>
    <w:rsid w:val="00423659"/>
    <w:rsid w:val="00424F2F"/>
    <w:rsid w:val="00425910"/>
    <w:rsid w:val="00426794"/>
    <w:rsid w:val="00431105"/>
    <w:rsid w:val="00431233"/>
    <w:rsid w:val="00431AC7"/>
    <w:rsid w:val="00432476"/>
    <w:rsid w:val="00432A4C"/>
    <w:rsid w:val="00432B57"/>
    <w:rsid w:val="00432D89"/>
    <w:rsid w:val="00433198"/>
    <w:rsid w:val="00435B7D"/>
    <w:rsid w:val="00436BE7"/>
    <w:rsid w:val="004374AE"/>
    <w:rsid w:val="00437FE7"/>
    <w:rsid w:val="004413AB"/>
    <w:rsid w:val="00441D1F"/>
    <w:rsid w:val="00441E97"/>
    <w:rsid w:val="004422BA"/>
    <w:rsid w:val="004433B5"/>
    <w:rsid w:val="00447233"/>
    <w:rsid w:val="004476A9"/>
    <w:rsid w:val="00447C53"/>
    <w:rsid w:val="00450B4B"/>
    <w:rsid w:val="0045122A"/>
    <w:rsid w:val="00451558"/>
    <w:rsid w:val="00451A48"/>
    <w:rsid w:val="00451FB8"/>
    <w:rsid w:val="00452A8D"/>
    <w:rsid w:val="004554E3"/>
    <w:rsid w:val="00455729"/>
    <w:rsid w:val="00456E4F"/>
    <w:rsid w:val="0045705E"/>
    <w:rsid w:val="00457B21"/>
    <w:rsid w:val="004602C8"/>
    <w:rsid w:val="00460F2A"/>
    <w:rsid w:val="00461365"/>
    <w:rsid w:val="00464A2A"/>
    <w:rsid w:val="00465563"/>
    <w:rsid w:val="004675BA"/>
    <w:rsid w:val="00470E86"/>
    <w:rsid w:val="0047232F"/>
    <w:rsid w:val="00472399"/>
    <w:rsid w:val="00476F82"/>
    <w:rsid w:val="00480CC3"/>
    <w:rsid w:val="004903C4"/>
    <w:rsid w:val="00490854"/>
    <w:rsid w:val="00490A52"/>
    <w:rsid w:val="004916BD"/>
    <w:rsid w:val="00492826"/>
    <w:rsid w:val="00493559"/>
    <w:rsid w:val="0049375C"/>
    <w:rsid w:val="00493DD8"/>
    <w:rsid w:val="00494A3C"/>
    <w:rsid w:val="004950C1"/>
    <w:rsid w:val="00495E50"/>
    <w:rsid w:val="0049619A"/>
    <w:rsid w:val="00497610"/>
    <w:rsid w:val="004A2477"/>
    <w:rsid w:val="004A3511"/>
    <w:rsid w:val="004A3BDA"/>
    <w:rsid w:val="004A4A80"/>
    <w:rsid w:val="004A5484"/>
    <w:rsid w:val="004B145E"/>
    <w:rsid w:val="004B2B93"/>
    <w:rsid w:val="004B2E3E"/>
    <w:rsid w:val="004B302A"/>
    <w:rsid w:val="004B6AEF"/>
    <w:rsid w:val="004B6CC5"/>
    <w:rsid w:val="004B713C"/>
    <w:rsid w:val="004B7922"/>
    <w:rsid w:val="004B7E33"/>
    <w:rsid w:val="004C05CA"/>
    <w:rsid w:val="004C0C6C"/>
    <w:rsid w:val="004C1A18"/>
    <w:rsid w:val="004C1D8F"/>
    <w:rsid w:val="004C1E62"/>
    <w:rsid w:val="004C23F9"/>
    <w:rsid w:val="004C350D"/>
    <w:rsid w:val="004C41CD"/>
    <w:rsid w:val="004C5063"/>
    <w:rsid w:val="004C6A0E"/>
    <w:rsid w:val="004D0454"/>
    <w:rsid w:val="004D1157"/>
    <w:rsid w:val="004D2044"/>
    <w:rsid w:val="004D26CF"/>
    <w:rsid w:val="004D346D"/>
    <w:rsid w:val="004D3B57"/>
    <w:rsid w:val="004D539A"/>
    <w:rsid w:val="004D5500"/>
    <w:rsid w:val="004D7241"/>
    <w:rsid w:val="004D7BE9"/>
    <w:rsid w:val="004D7E47"/>
    <w:rsid w:val="004E1C14"/>
    <w:rsid w:val="004E4122"/>
    <w:rsid w:val="004E4850"/>
    <w:rsid w:val="004E4BC4"/>
    <w:rsid w:val="004E6885"/>
    <w:rsid w:val="004E7DB2"/>
    <w:rsid w:val="004F06FE"/>
    <w:rsid w:val="004F0F6C"/>
    <w:rsid w:val="004F1358"/>
    <w:rsid w:val="004F18E8"/>
    <w:rsid w:val="004F2943"/>
    <w:rsid w:val="004F2EBC"/>
    <w:rsid w:val="004F3AD2"/>
    <w:rsid w:val="004F3EA9"/>
    <w:rsid w:val="004F4181"/>
    <w:rsid w:val="004F55B4"/>
    <w:rsid w:val="004F5CA6"/>
    <w:rsid w:val="004F60D5"/>
    <w:rsid w:val="004F74FA"/>
    <w:rsid w:val="00500708"/>
    <w:rsid w:val="00500D43"/>
    <w:rsid w:val="00501E20"/>
    <w:rsid w:val="0050334B"/>
    <w:rsid w:val="0050380F"/>
    <w:rsid w:val="005039BA"/>
    <w:rsid w:val="00504BDB"/>
    <w:rsid w:val="00504C3B"/>
    <w:rsid w:val="005068EE"/>
    <w:rsid w:val="005069EA"/>
    <w:rsid w:val="00507455"/>
    <w:rsid w:val="00511543"/>
    <w:rsid w:val="00511662"/>
    <w:rsid w:val="00512520"/>
    <w:rsid w:val="00513A22"/>
    <w:rsid w:val="00513F74"/>
    <w:rsid w:val="00514160"/>
    <w:rsid w:val="00515974"/>
    <w:rsid w:val="00517F5A"/>
    <w:rsid w:val="00520636"/>
    <w:rsid w:val="00521A43"/>
    <w:rsid w:val="00521CA9"/>
    <w:rsid w:val="005225AD"/>
    <w:rsid w:val="00522F21"/>
    <w:rsid w:val="0052399F"/>
    <w:rsid w:val="00524AF2"/>
    <w:rsid w:val="00527790"/>
    <w:rsid w:val="00527C75"/>
    <w:rsid w:val="00531B5B"/>
    <w:rsid w:val="00532718"/>
    <w:rsid w:val="0053338C"/>
    <w:rsid w:val="00535CF6"/>
    <w:rsid w:val="00536EED"/>
    <w:rsid w:val="005373D9"/>
    <w:rsid w:val="005377AA"/>
    <w:rsid w:val="00537861"/>
    <w:rsid w:val="005400BF"/>
    <w:rsid w:val="005401DC"/>
    <w:rsid w:val="00540D7B"/>
    <w:rsid w:val="00541E19"/>
    <w:rsid w:val="00542FC5"/>
    <w:rsid w:val="00543523"/>
    <w:rsid w:val="00543796"/>
    <w:rsid w:val="00543F4D"/>
    <w:rsid w:val="00546001"/>
    <w:rsid w:val="00546AFE"/>
    <w:rsid w:val="005475AB"/>
    <w:rsid w:val="00547C80"/>
    <w:rsid w:val="00550654"/>
    <w:rsid w:val="0055150D"/>
    <w:rsid w:val="00551CAE"/>
    <w:rsid w:val="00554184"/>
    <w:rsid w:val="0055418B"/>
    <w:rsid w:val="00554EBF"/>
    <w:rsid w:val="00556BE6"/>
    <w:rsid w:val="00556C7A"/>
    <w:rsid w:val="005572C3"/>
    <w:rsid w:val="0055773B"/>
    <w:rsid w:val="00557BE0"/>
    <w:rsid w:val="005601F2"/>
    <w:rsid w:val="005608B8"/>
    <w:rsid w:val="00560CEA"/>
    <w:rsid w:val="00562C43"/>
    <w:rsid w:val="005630EB"/>
    <w:rsid w:val="0056340D"/>
    <w:rsid w:val="00563C7F"/>
    <w:rsid w:val="00564A86"/>
    <w:rsid w:val="005659BB"/>
    <w:rsid w:val="005661DC"/>
    <w:rsid w:val="005665F1"/>
    <w:rsid w:val="00566843"/>
    <w:rsid w:val="00566C1F"/>
    <w:rsid w:val="005677EA"/>
    <w:rsid w:val="00567CDD"/>
    <w:rsid w:val="005701D9"/>
    <w:rsid w:val="005733B4"/>
    <w:rsid w:val="00574C7D"/>
    <w:rsid w:val="005755F7"/>
    <w:rsid w:val="00576140"/>
    <w:rsid w:val="00576222"/>
    <w:rsid w:val="00576636"/>
    <w:rsid w:val="00576F83"/>
    <w:rsid w:val="0058096F"/>
    <w:rsid w:val="005829E0"/>
    <w:rsid w:val="00582E29"/>
    <w:rsid w:val="005839DF"/>
    <w:rsid w:val="005840C3"/>
    <w:rsid w:val="005841ED"/>
    <w:rsid w:val="005848A1"/>
    <w:rsid w:val="00585868"/>
    <w:rsid w:val="00585C41"/>
    <w:rsid w:val="0058646A"/>
    <w:rsid w:val="00587D96"/>
    <w:rsid w:val="005929FE"/>
    <w:rsid w:val="0059636B"/>
    <w:rsid w:val="0059677B"/>
    <w:rsid w:val="00596CAD"/>
    <w:rsid w:val="005A05B9"/>
    <w:rsid w:val="005A0C30"/>
    <w:rsid w:val="005A0F6B"/>
    <w:rsid w:val="005A2071"/>
    <w:rsid w:val="005A6D10"/>
    <w:rsid w:val="005A74B4"/>
    <w:rsid w:val="005A75D0"/>
    <w:rsid w:val="005A782A"/>
    <w:rsid w:val="005B3348"/>
    <w:rsid w:val="005B38A0"/>
    <w:rsid w:val="005B4ACB"/>
    <w:rsid w:val="005B510E"/>
    <w:rsid w:val="005B64C9"/>
    <w:rsid w:val="005B7D30"/>
    <w:rsid w:val="005C0476"/>
    <w:rsid w:val="005C05F9"/>
    <w:rsid w:val="005C3D73"/>
    <w:rsid w:val="005C48DC"/>
    <w:rsid w:val="005C4D38"/>
    <w:rsid w:val="005C4DE7"/>
    <w:rsid w:val="005C4E1C"/>
    <w:rsid w:val="005C6ABA"/>
    <w:rsid w:val="005C6B9B"/>
    <w:rsid w:val="005C6D2F"/>
    <w:rsid w:val="005C6D4B"/>
    <w:rsid w:val="005C74DC"/>
    <w:rsid w:val="005C7933"/>
    <w:rsid w:val="005D3BA2"/>
    <w:rsid w:val="005D42CF"/>
    <w:rsid w:val="005D4A85"/>
    <w:rsid w:val="005D5834"/>
    <w:rsid w:val="005D5AA3"/>
    <w:rsid w:val="005D6189"/>
    <w:rsid w:val="005D73F9"/>
    <w:rsid w:val="005D76F0"/>
    <w:rsid w:val="005D7921"/>
    <w:rsid w:val="005E03DE"/>
    <w:rsid w:val="005E0517"/>
    <w:rsid w:val="005E2403"/>
    <w:rsid w:val="005E2E5F"/>
    <w:rsid w:val="005E310E"/>
    <w:rsid w:val="005E3199"/>
    <w:rsid w:val="005E392D"/>
    <w:rsid w:val="005E43CE"/>
    <w:rsid w:val="005E4C90"/>
    <w:rsid w:val="005E4F29"/>
    <w:rsid w:val="005E61C5"/>
    <w:rsid w:val="005E671B"/>
    <w:rsid w:val="005F0435"/>
    <w:rsid w:val="005F24E3"/>
    <w:rsid w:val="005F3DB5"/>
    <w:rsid w:val="005F3DC6"/>
    <w:rsid w:val="005F579D"/>
    <w:rsid w:val="005F5CF1"/>
    <w:rsid w:val="005F639F"/>
    <w:rsid w:val="005F71ED"/>
    <w:rsid w:val="005F72FC"/>
    <w:rsid w:val="006008B1"/>
    <w:rsid w:val="00601172"/>
    <w:rsid w:val="0060149B"/>
    <w:rsid w:val="0060184D"/>
    <w:rsid w:val="00603244"/>
    <w:rsid w:val="006032A3"/>
    <w:rsid w:val="00603D62"/>
    <w:rsid w:val="00604BB0"/>
    <w:rsid w:val="0060711E"/>
    <w:rsid w:val="0061029D"/>
    <w:rsid w:val="006108C4"/>
    <w:rsid w:val="00610A54"/>
    <w:rsid w:val="00610A6F"/>
    <w:rsid w:val="0061188F"/>
    <w:rsid w:val="0061472B"/>
    <w:rsid w:val="0061667C"/>
    <w:rsid w:val="00616D61"/>
    <w:rsid w:val="006179B9"/>
    <w:rsid w:val="006179DB"/>
    <w:rsid w:val="00621398"/>
    <w:rsid w:val="0062144A"/>
    <w:rsid w:val="006224DA"/>
    <w:rsid w:val="006253CA"/>
    <w:rsid w:val="00625479"/>
    <w:rsid w:val="00625A3B"/>
    <w:rsid w:val="00625C83"/>
    <w:rsid w:val="006262FA"/>
    <w:rsid w:val="0062726D"/>
    <w:rsid w:val="00630977"/>
    <w:rsid w:val="006328BF"/>
    <w:rsid w:val="006333F8"/>
    <w:rsid w:val="00633AA2"/>
    <w:rsid w:val="00640559"/>
    <w:rsid w:val="00641012"/>
    <w:rsid w:val="00641476"/>
    <w:rsid w:val="006438F3"/>
    <w:rsid w:val="006455D8"/>
    <w:rsid w:val="0064727D"/>
    <w:rsid w:val="00647BB8"/>
    <w:rsid w:val="006509B8"/>
    <w:rsid w:val="0065253F"/>
    <w:rsid w:val="00652EEC"/>
    <w:rsid w:val="0065360D"/>
    <w:rsid w:val="0065403A"/>
    <w:rsid w:val="0065446D"/>
    <w:rsid w:val="00654699"/>
    <w:rsid w:val="0065546B"/>
    <w:rsid w:val="00655B22"/>
    <w:rsid w:val="00655BFC"/>
    <w:rsid w:val="00655DA0"/>
    <w:rsid w:val="00656A0A"/>
    <w:rsid w:val="0065730D"/>
    <w:rsid w:val="00657876"/>
    <w:rsid w:val="00660C76"/>
    <w:rsid w:val="006630CA"/>
    <w:rsid w:val="0066388B"/>
    <w:rsid w:val="00663E54"/>
    <w:rsid w:val="00663F96"/>
    <w:rsid w:val="00664416"/>
    <w:rsid w:val="006644CC"/>
    <w:rsid w:val="006656B1"/>
    <w:rsid w:val="0066609A"/>
    <w:rsid w:val="006701EA"/>
    <w:rsid w:val="00670C47"/>
    <w:rsid w:val="0067448A"/>
    <w:rsid w:val="00676750"/>
    <w:rsid w:val="00676801"/>
    <w:rsid w:val="0067746A"/>
    <w:rsid w:val="00677642"/>
    <w:rsid w:val="0068073D"/>
    <w:rsid w:val="00680ACB"/>
    <w:rsid w:val="00680EE8"/>
    <w:rsid w:val="00681288"/>
    <w:rsid w:val="00681446"/>
    <w:rsid w:val="0068181E"/>
    <w:rsid w:val="00683646"/>
    <w:rsid w:val="00683EA1"/>
    <w:rsid w:val="00684B29"/>
    <w:rsid w:val="0068601D"/>
    <w:rsid w:val="0068644C"/>
    <w:rsid w:val="0068687C"/>
    <w:rsid w:val="0069012F"/>
    <w:rsid w:val="0069196E"/>
    <w:rsid w:val="006943F0"/>
    <w:rsid w:val="00694BD5"/>
    <w:rsid w:val="006954D3"/>
    <w:rsid w:val="006974E7"/>
    <w:rsid w:val="006A0AC6"/>
    <w:rsid w:val="006A101C"/>
    <w:rsid w:val="006A12F9"/>
    <w:rsid w:val="006A2FEA"/>
    <w:rsid w:val="006A3125"/>
    <w:rsid w:val="006A48B1"/>
    <w:rsid w:val="006A503F"/>
    <w:rsid w:val="006A5434"/>
    <w:rsid w:val="006A5543"/>
    <w:rsid w:val="006A565B"/>
    <w:rsid w:val="006A6A04"/>
    <w:rsid w:val="006A6CBE"/>
    <w:rsid w:val="006A7F3A"/>
    <w:rsid w:val="006B01E8"/>
    <w:rsid w:val="006B11A7"/>
    <w:rsid w:val="006B2C74"/>
    <w:rsid w:val="006B3F58"/>
    <w:rsid w:val="006B5245"/>
    <w:rsid w:val="006B6824"/>
    <w:rsid w:val="006B77F5"/>
    <w:rsid w:val="006C0CF2"/>
    <w:rsid w:val="006C2902"/>
    <w:rsid w:val="006C2CBD"/>
    <w:rsid w:val="006C2D4D"/>
    <w:rsid w:val="006C2D76"/>
    <w:rsid w:val="006C2DE0"/>
    <w:rsid w:val="006C4430"/>
    <w:rsid w:val="006C474A"/>
    <w:rsid w:val="006C62E2"/>
    <w:rsid w:val="006C7257"/>
    <w:rsid w:val="006C7F7A"/>
    <w:rsid w:val="006D0BC0"/>
    <w:rsid w:val="006D1AAB"/>
    <w:rsid w:val="006D3143"/>
    <w:rsid w:val="006D3761"/>
    <w:rsid w:val="006D3925"/>
    <w:rsid w:val="006D3E81"/>
    <w:rsid w:val="006D421A"/>
    <w:rsid w:val="006D4EBB"/>
    <w:rsid w:val="006D692F"/>
    <w:rsid w:val="006D6BDD"/>
    <w:rsid w:val="006D6D93"/>
    <w:rsid w:val="006E2889"/>
    <w:rsid w:val="006E30BB"/>
    <w:rsid w:val="006E3E36"/>
    <w:rsid w:val="006E63E0"/>
    <w:rsid w:val="006E68E0"/>
    <w:rsid w:val="006E6C44"/>
    <w:rsid w:val="006E6DB8"/>
    <w:rsid w:val="006E77C7"/>
    <w:rsid w:val="006E7D91"/>
    <w:rsid w:val="006F0159"/>
    <w:rsid w:val="006F08D9"/>
    <w:rsid w:val="006F0B0D"/>
    <w:rsid w:val="006F1E71"/>
    <w:rsid w:val="006F1F45"/>
    <w:rsid w:val="006F29C7"/>
    <w:rsid w:val="006F315A"/>
    <w:rsid w:val="006F3276"/>
    <w:rsid w:val="006F4C81"/>
    <w:rsid w:val="006F65A4"/>
    <w:rsid w:val="006F7A0F"/>
    <w:rsid w:val="006F7FB7"/>
    <w:rsid w:val="00700B02"/>
    <w:rsid w:val="0070224A"/>
    <w:rsid w:val="00704C4F"/>
    <w:rsid w:val="00705DE0"/>
    <w:rsid w:val="00706CFF"/>
    <w:rsid w:val="00706EEA"/>
    <w:rsid w:val="007074D0"/>
    <w:rsid w:val="00707E8F"/>
    <w:rsid w:val="00707EBF"/>
    <w:rsid w:val="00710E54"/>
    <w:rsid w:val="0071247F"/>
    <w:rsid w:val="00715A09"/>
    <w:rsid w:val="00715E8A"/>
    <w:rsid w:val="007165CD"/>
    <w:rsid w:val="007165EA"/>
    <w:rsid w:val="00716E61"/>
    <w:rsid w:val="0071716B"/>
    <w:rsid w:val="00717C8C"/>
    <w:rsid w:val="0072112F"/>
    <w:rsid w:val="00725B69"/>
    <w:rsid w:val="00727208"/>
    <w:rsid w:val="00727746"/>
    <w:rsid w:val="00732296"/>
    <w:rsid w:val="00733705"/>
    <w:rsid w:val="007353FA"/>
    <w:rsid w:val="00735B17"/>
    <w:rsid w:val="00737561"/>
    <w:rsid w:val="00740F87"/>
    <w:rsid w:val="00740F89"/>
    <w:rsid w:val="007431FC"/>
    <w:rsid w:val="00743450"/>
    <w:rsid w:val="00743975"/>
    <w:rsid w:val="007443B5"/>
    <w:rsid w:val="0074460B"/>
    <w:rsid w:val="00744EA8"/>
    <w:rsid w:val="0074501C"/>
    <w:rsid w:val="00746FC5"/>
    <w:rsid w:val="00747F9A"/>
    <w:rsid w:val="00750819"/>
    <w:rsid w:val="00750FED"/>
    <w:rsid w:val="00752865"/>
    <w:rsid w:val="00754427"/>
    <w:rsid w:val="00755F4E"/>
    <w:rsid w:val="007565EA"/>
    <w:rsid w:val="00756ABC"/>
    <w:rsid w:val="00760154"/>
    <w:rsid w:val="007601B9"/>
    <w:rsid w:val="0076087E"/>
    <w:rsid w:val="00760DBA"/>
    <w:rsid w:val="0076169A"/>
    <w:rsid w:val="0076227C"/>
    <w:rsid w:val="00763B88"/>
    <w:rsid w:val="007641A7"/>
    <w:rsid w:val="007648B5"/>
    <w:rsid w:val="00766C23"/>
    <w:rsid w:val="00767030"/>
    <w:rsid w:val="007726B4"/>
    <w:rsid w:val="00772745"/>
    <w:rsid w:val="00772A8D"/>
    <w:rsid w:val="0077374D"/>
    <w:rsid w:val="00774BEF"/>
    <w:rsid w:val="0077579C"/>
    <w:rsid w:val="00776E51"/>
    <w:rsid w:val="0077725B"/>
    <w:rsid w:val="00777769"/>
    <w:rsid w:val="00777862"/>
    <w:rsid w:val="00777CC7"/>
    <w:rsid w:val="00783ED6"/>
    <w:rsid w:val="00784929"/>
    <w:rsid w:val="00785450"/>
    <w:rsid w:val="007856BF"/>
    <w:rsid w:val="00785951"/>
    <w:rsid w:val="00785CF8"/>
    <w:rsid w:val="007861C1"/>
    <w:rsid w:val="007875FA"/>
    <w:rsid w:val="00790124"/>
    <w:rsid w:val="0079047F"/>
    <w:rsid w:val="007911CD"/>
    <w:rsid w:val="00793BF1"/>
    <w:rsid w:val="00794467"/>
    <w:rsid w:val="007946ED"/>
    <w:rsid w:val="00794A19"/>
    <w:rsid w:val="0079555F"/>
    <w:rsid w:val="007978AF"/>
    <w:rsid w:val="007A022D"/>
    <w:rsid w:val="007A0A47"/>
    <w:rsid w:val="007A18BA"/>
    <w:rsid w:val="007A1DD1"/>
    <w:rsid w:val="007A1F71"/>
    <w:rsid w:val="007A42CC"/>
    <w:rsid w:val="007A4BBB"/>
    <w:rsid w:val="007A5FC5"/>
    <w:rsid w:val="007A6481"/>
    <w:rsid w:val="007A6C42"/>
    <w:rsid w:val="007A6FAD"/>
    <w:rsid w:val="007A7F33"/>
    <w:rsid w:val="007B116C"/>
    <w:rsid w:val="007B1307"/>
    <w:rsid w:val="007B1AA7"/>
    <w:rsid w:val="007B1EFB"/>
    <w:rsid w:val="007B20DE"/>
    <w:rsid w:val="007B26C5"/>
    <w:rsid w:val="007B2F04"/>
    <w:rsid w:val="007B3017"/>
    <w:rsid w:val="007B4D20"/>
    <w:rsid w:val="007B6E13"/>
    <w:rsid w:val="007B7521"/>
    <w:rsid w:val="007B772B"/>
    <w:rsid w:val="007C02EF"/>
    <w:rsid w:val="007C09B0"/>
    <w:rsid w:val="007C2A53"/>
    <w:rsid w:val="007C311D"/>
    <w:rsid w:val="007C4ABE"/>
    <w:rsid w:val="007C5BEB"/>
    <w:rsid w:val="007C5F00"/>
    <w:rsid w:val="007C5F3A"/>
    <w:rsid w:val="007C6226"/>
    <w:rsid w:val="007C689A"/>
    <w:rsid w:val="007D12B8"/>
    <w:rsid w:val="007D1C41"/>
    <w:rsid w:val="007D1F12"/>
    <w:rsid w:val="007D4F94"/>
    <w:rsid w:val="007D57E8"/>
    <w:rsid w:val="007D7ADA"/>
    <w:rsid w:val="007E2AC6"/>
    <w:rsid w:val="007E46E1"/>
    <w:rsid w:val="007E4FDF"/>
    <w:rsid w:val="007E79E5"/>
    <w:rsid w:val="007E7BD6"/>
    <w:rsid w:val="007E7F42"/>
    <w:rsid w:val="007F11F7"/>
    <w:rsid w:val="007F180F"/>
    <w:rsid w:val="007F3859"/>
    <w:rsid w:val="007F3CAE"/>
    <w:rsid w:val="007F4C2A"/>
    <w:rsid w:val="007F5693"/>
    <w:rsid w:val="007F56A6"/>
    <w:rsid w:val="007F594C"/>
    <w:rsid w:val="007F7573"/>
    <w:rsid w:val="00800335"/>
    <w:rsid w:val="00801062"/>
    <w:rsid w:val="00803B7E"/>
    <w:rsid w:val="00803E68"/>
    <w:rsid w:val="00804434"/>
    <w:rsid w:val="0080492A"/>
    <w:rsid w:val="0080510B"/>
    <w:rsid w:val="00806E1B"/>
    <w:rsid w:val="00807346"/>
    <w:rsid w:val="0080757C"/>
    <w:rsid w:val="00811707"/>
    <w:rsid w:val="00811716"/>
    <w:rsid w:val="00811AE6"/>
    <w:rsid w:val="00811CA8"/>
    <w:rsid w:val="008124DA"/>
    <w:rsid w:val="00814D1A"/>
    <w:rsid w:val="008150CA"/>
    <w:rsid w:val="00815CE3"/>
    <w:rsid w:val="008161D5"/>
    <w:rsid w:val="00816B94"/>
    <w:rsid w:val="00817A25"/>
    <w:rsid w:val="0082016F"/>
    <w:rsid w:val="00820ACD"/>
    <w:rsid w:val="00822B45"/>
    <w:rsid w:val="008246C4"/>
    <w:rsid w:val="008256CB"/>
    <w:rsid w:val="00826A25"/>
    <w:rsid w:val="00827819"/>
    <w:rsid w:val="0083392C"/>
    <w:rsid w:val="00833D9D"/>
    <w:rsid w:val="008344F9"/>
    <w:rsid w:val="00834859"/>
    <w:rsid w:val="00834BFE"/>
    <w:rsid w:val="00834D94"/>
    <w:rsid w:val="00835A8E"/>
    <w:rsid w:val="00836557"/>
    <w:rsid w:val="008367B9"/>
    <w:rsid w:val="00837920"/>
    <w:rsid w:val="00840AD5"/>
    <w:rsid w:val="008415C6"/>
    <w:rsid w:val="0084194E"/>
    <w:rsid w:val="00841FC5"/>
    <w:rsid w:val="00842416"/>
    <w:rsid w:val="00844D96"/>
    <w:rsid w:val="0084542A"/>
    <w:rsid w:val="008456B9"/>
    <w:rsid w:val="008458BB"/>
    <w:rsid w:val="00845FFC"/>
    <w:rsid w:val="00847726"/>
    <w:rsid w:val="00847BEF"/>
    <w:rsid w:val="00851A75"/>
    <w:rsid w:val="0085209A"/>
    <w:rsid w:val="008547B2"/>
    <w:rsid w:val="00855ACA"/>
    <w:rsid w:val="00856CA4"/>
    <w:rsid w:val="0085712F"/>
    <w:rsid w:val="00857EDD"/>
    <w:rsid w:val="00860F04"/>
    <w:rsid w:val="0086131E"/>
    <w:rsid w:val="008616EF"/>
    <w:rsid w:val="00861E8B"/>
    <w:rsid w:val="00863D17"/>
    <w:rsid w:val="00863F85"/>
    <w:rsid w:val="00864E63"/>
    <w:rsid w:val="008652C9"/>
    <w:rsid w:val="00865496"/>
    <w:rsid w:val="008657FA"/>
    <w:rsid w:val="008661F8"/>
    <w:rsid w:val="00867A4E"/>
    <w:rsid w:val="008702C4"/>
    <w:rsid w:val="00870345"/>
    <w:rsid w:val="00871558"/>
    <w:rsid w:val="00872DEA"/>
    <w:rsid w:val="00874B1D"/>
    <w:rsid w:val="00875302"/>
    <w:rsid w:val="00875873"/>
    <w:rsid w:val="00877235"/>
    <w:rsid w:val="00877736"/>
    <w:rsid w:val="00880FEE"/>
    <w:rsid w:val="00881D57"/>
    <w:rsid w:val="00882447"/>
    <w:rsid w:val="008836CB"/>
    <w:rsid w:val="00887457"/>
    <w:rsid w:val="0089005B"/>
    <w:rsid w:val="00890DB0"/>
    <w:rsid w:val="008946BC"/>
    <w:rsid w:val="00894BCC"/>
    <w:rsid w:val="00895CBC"/>
    <w:rsid w:val="00896C9E"/>
    <w:rsid w:val="00896FF5"/>
    <w:rsid w:val="0089779F"/>
    <w:rsid w:val="008A0B05"/>
    <w:rsid w:val="008A1779"/>
    <w:rsid w:val="008A1EE3"/>
    <w:rsid w:val="008A28B3"/>
    <w:rsid w:val="008A2C9C"/>
    <w:rsid w:val="008A45D7"/>
    <w:rsid w:val="008A5F2F"/>
    <w:rsid w:val="008A61F5"/>
    <w:rsid w:val="008A63AD"/>
    <w:rsid w:val="008A67E3"/>
    <w:rsid w:val="008B0137"/>
    <w:rsid w:val="008B0711"/>
    <w:rsid w:val="008B319F"/>
    <w:rsid w:val="008B391F"/>
    <w:rsid w:val="008B506C"/>
    <w:rsid w:val="008B53C5"/>
    <w:rsid w:val="008B5F27"/>
    <w:rsid w:val="008B74D7"/>
    <w:rsid w:val="008C0785"/>
    <w:rsid w:val="008C0920"/>
    <w:rsid w:val="008C0A72"/>
    <w:rsid w:val="008C14E7"/>
    <w:rsid w:val="008C2882"/>
    <w:rsid w:val="008C37FC"/>
    <w:rsid w:val="008C3E17"/>
    <w:rsid w:val="008C6BB4"/>
    <w:rsid w:val="008C7609"/>
    <w:rsid w:val="008D0E5C"/>
    <w:rsid w:val="008D1C52"/>
    <w:rsid w:val="008D20F2"/>
    <w:rsid w:val="008D4845"/>
    <w:rsid w:val="008D491F"/>
    <w:rsid w:val="008D5745"/>
    <w:rsid w:val="008D6093"/>
    <w:rsid w:val="008D6746"/>
    <w:rsid w:val="008E04F6"/>
    <w:rsid w:val="008E11D9"/>
    <w:rsid w:val="008E240A"/>
    <w:rsid w:val="008E2E2D"/>
    <w:rsid w:val="008E2F44"/>
    <w:rsid w:val="008E31BF"/>
    <w:rsid w:val="008E47CC"/>
    <w:rsid w:val="008E493F"/>
    <w:rsid w:val="008E49AF"/>
    <w:rsid w:val="008E5F56"/>
    <w:rsid w:val="008E609A"/>
    <w:rsid w:val="008F03ED"/>
    <w:rsid w:val="008F09AA"/>
    <w:rsid w:val="008F1CC6"/>
    <w:rsid w:val="008F21B6"/>
    <w:rsid w:val="008F2CE4"/>
    <w:rsid w:val="008F4302"/>
    <w:rsid w:val="008F4562"/>
    <w:rsid w:val="008F4BBD"/>
    <w:rsid w:val="008F4D85"/>
    <w:rsid w:val="008F5803"/>
    <w:rsid w:val="008F6410"/>
    <w:rsid w:val="00901E9C"/>
    <w:rsid w:val="00902367"/>
    <w:rsid w:val="00902794"/>
    <w:rsid w:val="00902BC3"/>
    <w:rsid w:val="009030E5"/>
    <w:rsid w:val="009037BE"/>
    <w:rsid w:val="00904933"/>
    <w:rsid w:val="0090659B"/>
    <w:rsid w:val="00906608"/>
    <w:rsid w:val="009070D9"/>
    <w:rsid w:val="00907AED"/>
    <w:rsid w:val="00910751"/>
    <w:rsid w:val="00910C41"/>
    <w:rsid w:val="009116DA"/>
    <w:rsid w:val="00911FEF"/>
    <w:rsid w:val="00912486"/>
    <w:rsid w:val="0091573F"/>
    <w:rsid w:val="00915B11"/>
    <w:rsid w:val="009170E9"/>
    <w:rsid w:val="00917C5E"/>
    <w:rsid w:val="0092027B"/>
    <w:rsid w:val="00920962"/>
    <w:rsid w:val="00921070"/>
    <w:rsid w:val="009231B1"/>
    <w:rsid w:val="00923940"/>
    <w:rsid w:val="00924214"/>
    <w:rsid w:val="00924E62"/>
    <w:rsid w:val="00925447"/>
    <w:rsid w:val="00926E2C"/>
    <w:rsid w:val="0092724D"/>
    <w:rsid w:val="00931247"/>
    <w:rsid w:val="00932134"/>
    <w:rsid w:val="009328CB"/>
    <w:rsid w:val="00933B56"/>
    <w:rsid w:val="00933B99"/>
    <w:rsid w:val="00933FD0"/>
    <w:rsid w:val="00933FE7"/>
    <w:rsid w:val="009350A8"/>
    <w:rsid w:val="009352F0"/>
    <w:rsid w:val="00936610"/>
    <w:rsid w:val="00936B15"/>
    <w:rsid w:val="009373C3"/>
    <w:rsid w:val="00942E44"/>
    <w:rsid w:val="0094309E"/>
    <w:rsid w:val="00944789"/>
    <w:rsid w:val="00945B75"/>
    <w:rsid w:val="00946697"/>
    <w:rsid w:val="0094680F"/>
    <w:rsid w:val="00947C61"/>
    <w:rsid w:val="00950861"/>
    <w:rsid w:val="009510F4"/>
    <w:rsid w:val="00951530"/>
    <w:rsid w:val="00952119"/>
    <w:rsid w:val="009528A3"/>
    <w:rsid w:val="00952A8D"/>
    <w:rsid w:val="00954BE2"/>
    <w:rsid w:val="00955AB9"/>
    <w:rsid w:val="00956202"/>
    <w:rsid w:val="00956C73"/>
    <w:rsid w:val="0095777D"/>
    <w:rsid w:val="00957ABE"/>
    <w:rsid w:val="00962A9A"/>
    <w:rsid w:val="009634EA"/>
    <w:rsid w:val="00963A62"/>
    <w:rsid w:val="0096409E"/>
    <w:rsid w:val="00964539"/>
    <w:rsid w:val="00965232"/>
    <w:rsid w:val="0096561C"/>
    <w:rsid w:val="009660A2"/>
    <w:rsid w:val="00966CAD"/>
    <w:rsid w:val="009708EC"/>
    <w:rsid w:val="00971A08"/>
    <w:rsid w:val="009729E8"/>
    <w:rsid w:val="009736C4"/>
    <w:rsid w:val="00973A02"/>
    <w:rsid w:val="00976DD2"/>
    <w:rsid w:val="0097701C"/>
    <w:rsid w:val="0097743A"/>
    <w:rsid w:val="00981048"/>
    <w:rsid w:val="00981548"/>
    <w:rsid w:val="00981BDE"/>
    <w:rsid w:val="009828F8"/>
    <w:rsid w:val="0098374F"/>
    <w:rsid w:val="009841AA"/>
    <w:rsid w:val="00984929"/>
    <w:rsid w:val="00985222"/>
    <w:rsid w:val="00985EED"/>
    <w:rsid w:val="009879A6"/>
    <w:rsid w:val="00990A26"/>
    <w:rsid w:val="00990D87"/>
    <w:rsid w:val="00991AEA"/>
    <w:rsid w:val="00992E02"/>
    <w:rsid w:val="00995379"/>
    <w:rsid w:val="00995A9E"/>
    <w:rsid w:val="009961D7"/>
    <w:rsid w:val="00996CBA"/>
    <w:rsid w:val="009979B9"/>
    <w:rsid w:val="009A1F7B"/>
    <w:rsid w:val="009A2A87"/>
    <w:rsid w:val="009A33EE"/>
    <w:rsid w:val="009A57D5"/>
    <w:rsid w:val="009A6316"/>
    <w:rsid w:val="009A79D1"/>
    <w:rsid w:val="009A7EFF"/>
    <w:rsid w:val="009B0D3E"/>
    <w:rsid w:val="009B2263"/>
    <w:rsid w:val="009B3DDD"/>
    <w:rsid w:val="009B43BE"/>
    <w:rsid w:val="009B5270"/>
    <w:rsid w:val="009B5598"/>
    <w:rsid w:val="009B6B85"/>
    <w:rsid w:val="009B6FB9"/>
    <w:rsid w:val="009C0820"/>
    <w:rsid w:val="009C1A94"/>
    <w:rsid w:val="009C269E"/>
    <w:rsid w:val="009C2C5C"/>
    <w:rsid w:val="009C2E58"/>
    <w:rsid w:val="009C440E"/>
    <w:rsid w:val="009C4AE2"/>
    <w:rsid w:val="009C5E33"/>
    <w:rsid w:val="009D0C18"/>
    <w:rsid w:val="009D199E"/>
    <w:rsid w:val="009D3D38"/>
    <w:rsid w:val="009D4A24"/>
    <w:rsid w:val="009D4C0E"/>
    <w:rsid w:val="009D5920"/>
    <w:rsid w:val="009D5935"/>
    <w:rsid w:val="009D5A64"/>
    <w:rsid w:val="009D5EF6"/>
    <w:rsid w:val="009D68FB"/>
    <w:rsid w:val="009D75F2"/>
    <w:rsid w:val="009E000F"/>
    <w:rsid w:val="009E03B2"/>
    <w:rsid w:val="009E09D7"/>
    <w:rsid w:val="009E09FB"/>
    <w:rsid w:val="009E1DBC"/>
    <w:rsid w:val="009E1DFC"/>
    <w:rsid w:val="009E3C4F"/>
    <w:rsid w:val="009E6357"/>
    <w:rsid w:val="009E77A6"/>
    <w:rsid w:val="009F0FCD"/>
    <w:rsid w:val="009F15EC"/>
    <w:rsid w:val="009F434C"/>
    <w:rsid w:val="009F5C70"/>
    <w:rsid w:val="009F74CC"/>
    <w:rsid w:val="009F78B7"/>
    <w:rsid w:val="009F7AE8"/>
    <w:rsid w:val="00A014D7"/>
    <w:rsid w:val="00A0425A"/>
    <w:rsid w:val="00A04829"/>
    <w:rsid w:val="00A07351"/>
    <w:rsid w:val="00A074EF"/>
    <w:rsid w:val="00A07A9E"/>
    <w:rsid w:val="00A1130A"/>
    <w:rsid w:val="00A11D11"/>
    <w:rsid w:val="00A14593"/>
    <w:rsid w:val="00A1538B"/>
    <w:rsid w:val="00A16340"/>
    <w:rsid w:val="00A16669"/>
    <w:rsid w:val="00A167E6"/>
    <w:rsid w:val="00A1697A"/>
    <w:rsid w:val="00A177E3"/>
    <w:rsid w:val="00A2011C"/>
    <w:rsid w:val="00A20467"/>
    <w:rsid w:val="00A22ABE"/>
    <w:rsid w:val="00A23256"/>
    <w:rsid w:val="00A242CC"/>
    <w:rsid w:val="00A248C4"/>
    <w:rsid w:val="00A2561E"/>
    <w:rsid w:val="00A25CD9"/>
    <w:rsid w:val="00A26DBC"/>
    <w:rsid w:val="00A27052"/>
    <w:rsid w:val="00A27307"/>
    <w:rsid w:val="00A300C3"/>
    <w:rsid w:val="00A31D19"/>
    <w:rsid w:val="00A3239D"/>
    <w:rsid w:val="00A33837"/>
    <w:rsid w:val="00A3483F"/>
    <w:rsid w:val="00A35064"/>
    <w:rsid w:val="00A3740A"/>
    <w:rsid w:val="00A37989"/>
    <w:rsid w:val="00A4023E"/>
    <w:rsid w:val="00A41F5E"/>
    <w:rsid w:val="00A44462"/>
    <w:rsid w:val="00A44498"/>
    <w:rsid w:val="00A45145"/>
    <w:rsid w:val="00A4624E"/>
    <w:rsid w:val="00A52802"/>
    <w:rsid w:val="00A52C16"/>
    <w:rsid w:val="00A53FEE"/>
    <w:rsid w:val="00A544B3"/>
    <w:rsid w:val="00A54CB0"/>
    <w:rsid w:val="00A558F5"/>
    <w:rsid w:val="00A56CA2"/>
    <w:rsid w:val="00A5730E"/>
    <w:rsid w:val="00A61335"/>
    <w:rsid w:val="00A61FE0"/>
    <w:rsid w:val="00A620EE"/>
    <w:rsid w:val="00A63D74"/>
    <w:rsid w:val="00A6404E"/>
    <w:rsid w:val="00A646AB"/>
    <w:rsid w:val="00A6488C"/>
    <w:rsid w:val="00A651C3"/>
    <w:rsid w:val="00A66496"/>
    <w:rsid w:val="00A700C1"/>
    <w:rsid w:val="00A70C06"/>
    <w:rsid w:val="00A7164E"/>
    <w:rsid w:val="00A71C70"/>
    <w:rsid w:val="00A71F32"/>
    <w:rsid w:val="00A751C6"/>
    <w:rsid w:val="00A76AC2"/>
    <w:rsid w:val="00A77E26"/>
    <w:rsid w:val="00A81463"/>
    <w:rsid w:val="00A8250E"/>
    <w:rsid w:val="00A83188"/>
    <w:rsid w:val="00A837D0"/>
    <w:rsid w:val="00A83F4C"/>
    <w:rsid w:val="00A8517E"/>
    <w:rsid w:val="00A865C0"/>
    <w:rsid w:val="00A86BB9"/>
    <w:rsid w:val="00A90363"/>
    <w:rsid w:val="00A918C5"/>
    <w:rsid w:val="00A91950"/>
    <w:rsid w:val="00A92D49"/>
    <w:rsid w:val="00A92F09"/>
    <w:rsid w:val="00A931CB"/>
    <w:rsid w:val="00A93233"/>
    <w:rsid w:val="00A93FF6"/>
    <w:rsid w:val="00A9492E"/>
    <w:rsid w:val="00A95B28"/>
    <w:rsid w:val="00AA0868"/>
    <w:rsid w:val="00AA16D4"/>
    <w:rsid w:val="00AA2503"/>
    <w:rsid w:val="00AA2B73"/>
    <w:rsid w:val="00AA31FE"/>
    <w:rsid w:val="00AA36DF"/>
    <w:rsid w:val="00AA37B4"/>
    <w:rsid w:val="00AA4504"/>
    <w:rsid w:val="00AA646C"/>
    <w:rsid w:val="00AA6E7D"/>
    <w:rsid w:val="00AB0136"/>
    <w:rsid w:val="00AB0A9A"/>
    <w:rsid w:val="00AB0DF7"/>
    <w:rsid w:val="00AB1215"/>
    <w:rsid w:val="00AB1E8D"/>
    <w:rsid w:val="00AB2190"/>
    <w:rsid w:val="00AB22F9"/>
    <w:rsid w:val="00AB2C3C"/>
    <w:rsid w:val="00AB5E5B"/>
    <w:rsid w:val="00AC02AA"/>
    <w:rsid w:val="00AC14C6"/>
    <w:rsid w:val="00AC2483"/>
    <w:rsid w:val="00AC4248"/>
    <w:rsid w:val="00AC491F"/>
    <w:rsid w:val="00AC51DF"/>
    <w:rsid w:val="00AC5C3B"/>
    <w:rsid w:val="00AC5FDD"/>
    <w:rsid w:val="00AD06D3"/>
    <w:rsid w:val="00AD087F"/>
    <w:rsid w:val="00AD0C02"/>
    <w:rsid w:val="00AD12F6"/>
    <w:rsid w:val="00AD1335"/>
    <w:rsid w:val="00AD358A"/>
    <w:rsid w:val="00AD37BD"/>
    <w:rsid w:val="00AD4F2C"/>
    <w:rsid w:val="00AD6258"/>
    <w:rsid w:val="00AD6500"/>
    <w:rsid w:val="00AD66A6"/>
    <w:rsid w:val="00AD7C05"/>
    <w:rsid w:val="00AD7C7B"/>
    <w:rsid w:val="00AE041D"/>
    <w:rsid w:val="00AE0E18"/>
    <w:rsid w:val="00AE117A"/>
    <w:rsid w:val="00AE139C"/>
    <w:rsid w:val="00AE1D2F"/>
    <w:rsid w:val="00AE1DD1"/>
    <w:rsid w:val="00AE23B3"/>
    <w:rsid w:val="00AE25E9"/>
    <w:rsid w:val="00AE26B9"/>
    <w:rsid w:val="00AE2993"/>
    <w:rsid w:val="00AE2A5A"/>
    <w:rsid w:val="00AE2D46"/>
    <w:rsid w:val="00AE5868"/>
    <w:rsid w:val="00AF063E"/>
    <w:rsid w:val="00AF1396"/>
    <w:rsid w:val="00AF2375"/>
    <w:rsid w:val="00AF3848"/>
    <w:rsid w:val="00AF3E2A"/>
    <w:rsid w:val="00AF5843"/>
    <w:rsid w:val="00AF64A8"/>
    <w:rsid w:val="00AF656B"/>
    <w:rsid w:val="00AF6F50"/>
    <w:rsid w:val="00AF78D3"/>
    <w:rsid w:val="00B004C4"/>
    <w:rsid w:val="00B00892"/>
    <w:rsid w:val="00B00C93"/>
    <w:rsid w:val="00B01168"/>
    <w:rsid w:val="00B01AE7"/>
    <w:rsid w:val="00B01DB8"/>
    <w:rsid w:val="00B046BB"/>
    <w:rsid w:val="00B05942"/>
    <w:rsid w:val="00B06EC5"/>
    <w:rsid w:val="00B11931"/>
    <w:rsid w:val="00B12E51"/>
    <w:rsid w:val="00B15533"/>
    <w:rsid w:val="00B1582B"/>
    <w:rsid w:val="00B15CFC"/>
    <w:rsid w:val="00B1612A"/>
    <w:rsid w:val="00B16899"/>
    <w:rsid w:val="00B174B6"/>
    <w:rsid w:val="00B208A9"/>
    <w:rsid w:val="00B21FE1"/>
    <w:rsid w:val="00B23EA3"/>
    <w:rsid w:val="00B24F15"/>
    <w:rsid w:val="00B2552E"/>
    <w:rsid w:val="00B261C3"/>
    <w:rsid w:val="00B27209"/>
    <w:rsid w:val="00B27FE8"/>
    <w:rsid w:val="00B30204"/>
    <w:rsid w:val="00B30ADB"/>
    <w:rsid w:val="00B3210D"/>
    <w:rsid w:val="00B33D65"/>
    <w:rsid w:val="00B3473C"/>
    <w:rsid w:val="00B34B35"/>
    <w:rsid w:val="00B3598D"/>
    <w:rsid w:val="00B35C64"/>
    <w:rsid w:val="00B3711C"/>
    <w:rsid w:val="00B3788D"/>
    <w:rsid w:val="00B40405"/>
    <w:rsid w:val="00B40B98"/>
    <w:rsid w:val="00B41425"/>
    <w:rsid w:val="00B416F5"/>
    <w:rsid w:val="00B42359"/>
    <w:rsid w:val="00B42551"/>
    <w:rsid w:val="00B44B4F"/>
    <w:rsid w:val="00B44BB8"/>
    <w:rsid w:val="00B44C9D"/>
    <w:rsid w:val="00B450AE"/>
    <w:rsid w:val="00B46541"/>
    <w:rsid w:val="00B469E5"/>
    <w:rsid w:val="00B46A1E"/>
    <w:rsid w:val="00B471A3"/>
    <w:rsid w:val="00B50D85"/>
    <w:rsid w:val="00B51180"/>
    <w:rsid w:val="00B52AAD"/>
    <w:rsid w:val="00B52F3A"/>
    <w:rsid w:val="00B52FB7"/>
    <w:rsid w:val="00B53EEA"/>
    <w:rsid w:val="00B5421F"/>
    <w:rsid w:val="00B55287"/>
    <w:rsid w:val="00B60454"/>
    <w:rsid w:val="00B61AC8"/>
    <w:rsid w:val="00B61D72"/>
    <w:rsid w:val="00B62FBF"/>
    <w:rsid w:val="00B631B0"/>
    <w:rsid w:val="00B65506"/>
    <w:rsid w:val="00B65B1D"/>
    <w:rsid w:val="00B65DB5"/>
    <w:rsid w:val="00B6683B"/>
    <w:rsid w:val="00B668B3"/>
    <w:rsid w:val="00B679B7"/>
    <w:rsid w:val="00B67CBA"/>
    <w:rsid w:val="00B70045"/>
    <w:rsid w:val="00B70117"/>
    <w:rsid w:val="00B709A0"/>
    <w:rsid w:val="00B71415"/>
    <w:rsid w:val="00B71AEB"/>
    <w:rsid w:val="00B74944"/>
    <w:rsid w:val="00B75943"/>
    <w:rsid w:val="00B76B5D"/>
    <w:rsid w:val="00B77035"/>
    <w:rsid w:val="00B80B59"/>
    <w:rsid w:val="00B80C2F"/>
    <w:rsid w:val="00B830C9"/>
    <w:rsid w:val="00B835DE"/>
    <w:rsid w:val="00B86946"/>
    <w:rsid w:val="00B87AAE"/>
    <w:rsid w:val="00B90BC5"/>
    <w:rsid w:val="00B90DAC"/>
    <w:rsid w:val="00B919D6"/>
    <w:rsid w:val="00B93260"/>
    <w:rsid w:val="00B93D4F"/>
    <w:rsid w:val="00B94033"/>
    <w:rsid w:val="00B9437D"/>
    <w:rsid w:val="00B951DE"/>
    <w:rsid w:val="00B958BA"/>
    <w:rsid w:val="00B9622A"/>
    <w:rsid w:val="00BA0718"/>
    <w:rsid w:val="00BA0B15"/>
    <w:rsid w:val="00BA17E9"/>
    <w:rsid w:val="00BA30A4"/>
    <w:rsid w:val="00BA30A6"/>
    <w:rsid w:val="00BA531C"/>
    <w:rsid w:val="00BA5474"/>
    <w:rsid w:val="00BA5E65"/>
    <w:rsid w:val="00BA6DE4"/>
    <w:rsid w:val="00BB0B0B"/>
    <w:rsid w:val="00BB18E5"/>
    <w:rsid w:val="00BB2BB4"/>
    <w:rsid w:val="00BB33D6"/>
    <w:rsid w:val="00BB46A1"/>
    <w:rsid w:val="00BB4815"/>
    <w:rsid w:val="00BB4FA0"/>
    <w:rsid w:val="00BB5729"/>
    <w:rsid w:val="00BB71A2"/>
    <w:rsid w:val="00BB71AE"/>
    <w:rsid w:val="00BC0B13"/>
    <w:rsid w:val="00BC0C62"/>
    <w:rsid w:val="00BC0D62"/>
    <w:rsid w:val="00BC3962"/>
    <w:rsid w:val="00BC3CD6"/>
    <w:rsid w:val="00BC41B7"/>
    <w:rsid w:val="00BC44F8"/>
    <w:rsid w:val="00BC45A4"/>
    <w:rsid w:val="00BC45B8"/>
    <w:rsid w:val="00BC7101"/>
    <w:rsid w:val="00BC7192"/>
    <w:rsid w:val="00BC7595"/>
    <w:rsid w:val="00BD04A6"/>
    <w:rsid w:val="00BD0B91"/>
    <w:rsid w:val="00BD10A7"/>
    <w:rsid w:val="00BD26B5"/>
    <w:rsid w:val="00BD2DE2"/>
    <w:rsid w:val="00BD343D"/>
    <w:rsid w:val="00BD3E8F"/>
    <w:rsid w:val="00BD5489"/>
    <w:rsid w:val="00BD5AA8"/>
    <w:rsid w:val="00BD7B2D"/>
    <w:rsid w:val="00BE1A62"/>
    <w:rsid w:val="00BE2181"/>
    <w:rsid w:val="00BE436E"/>
    <w:rsid w:val="00BE5DA9"/>
    <w:rsid w:val="00BE673C"/>
    <w:rsid w:val="00BE7D40"/>
    <w:rsid w:val="00BE7ECF"/>
    <w:rsid w:val="00BF05DA"/>
    <w:rsid w:val="00BF0E04"/>
    <w:rsid w:val="00BF2A13"/>
    <w:rsid w:val="00BF3986"/>
    <w:rsid w:val="00BF7681"/>
    <w:rsid w:val="00C00177"/>
    <w:rsid w:val="00C0051F"/>
    <w:rsid w:val="00C00685"/>
    <w:rsid w:val="00C01EF1"/>
    <w:rsid w:val="00C023E3"/>
    <w:rsid w:val="00C028C1"/>
    <w:rsid w:val="00C0409F"/>
    <w:rsid w:val="00C06823"/>
    <w:rsid w:val="00C0702F"/>
    <w:rsid w:val="00C07164"/>
    <w:rsid w:val="00C071E6"/>
    <w:rsid w:val="00C107EC"/>
    <w:rsid w:val="00C12882"/>
    <w:rsid w:val="00C135F8"/>
    <w:rsid w:val="00C1419E"/>
    <w:rsid w:val="00C154F1"/>
    <w:rsid w:val="00C1601E"/>
    <w:rsid w:val="00C17B5B"/>
    <w:rsid w:val="00C17D2B"/>
    <w:rsid w:val="00C20782"/>
    <w:rsid w:val="00C231D7"/>
    <w:rsid w:val="00C23AC0"/>
    <w:rsid w:val="00C24C7F"/>
    <w:rsid w:val="00C2679F"/>
    <w:rsid w:val="00C31872"/>
    <w:rsid w:val="00C3187D"/>
    <w:rsid w:val="00C32CED"/>
    <w:rsid w:val="00C32CFE"/>
    <w:rsid w:val="00C32F37"/>
    <w:rsid w:val="00C33F7A"/>
    <w:rsid w:val="00C34B8E"/>
    <w:rsid w:val="00C35565"/>
    <w:rsid w:val="00C35BD6"/>
    <w:rsid w:val="00C35F6D"/>
    <w:rsid w:val="00C3619A"/>
    <w:rsid w:val="00C36E70"/>
    <w:rsid w:val="00C37312"/>
    <w:rsid w:val="00C40733"/>
    <w:rsid w:val="00C40766"/>
    <w:rsid w:val="00C40BA9"/>
    <w:rsid w:val="00C40CDF"/>
    <w:rsid w:val="00C41032"/>
    <w:rsid w:val="00C412CE"/>
    <w:rsid w:val="00C42572"/>
    <w:rsid w:val="00C42BE0"/>
    <w:rsid w:val="00C43C17"/>
    <w:rsid w:val="00C4412B"/>
    <w:rsid w:val="00C44D2F"/>
    <w:rsid w:val="00C4584C"/>
    <w:rsid w:val="00C45A47"/>
    <w:rsid w:val="00C46255"/>
    <w:rsid w:val="00C462EF"/>
    <w:rsid w:val="00C4675B"/>
    <w:rsid w:val="00C504C0"/>
    <w:rsid w:val="00C5102C"/>
    <w:rsid w:val="00C526FD"/>
    <w:rsid w:val="00C55599"/>
    <w:rsid w:val="00C55C5A"/>
    <w:rsid w:val="00C5665E"/>
    <w:rsid w:val="00C56ECD"/>
    <w:rsid w:val="00C57923"/>
    <w:rsid w:val="00C60659"/>
    <w:rsid w:val="00C61546"/>
    <w:rsid w:val="00C61B2B"/>
    <w:rsid w:val="00C63BA6"/>
    <w:rsid w:val="00C64CC9"/>
    <w:rsid w:val="00C6545E"/>
    <w:rsid w:val="00C65CD1"/>
    <w:rsid w:val="00C65EC0"/>
    <w:rsid w:val="00C67B56"/>
    <w:rsid w:val="00C67E23"/>
    <w:rsid w:val="00C7293B"/>
    <w:rsid w:val="00C75180"/>
    <w:rsid w:val="00C754BD"/>
    <w:rsid w:val="00C757E3"/>
    <w:rsid w:val="00C7638A"/>
    <w:rsid w:val="00C7650A"/>
    <w:rsid w:val="00C80565"/>
    <w:rsid w:val="00C8198C"/>
    <w:rsid w:val="00C8235A"/>
    <w:rsid w:val="00C845F5"/>
    <w:rsid w:val="00C850C4"/>
    <w:rsid w:val="00C8677C"/>
    <w:rsid w:val="00C86D3A"/>
    <w:rsid w:val="00C877CE"/>
    <w:rsid w:val="00C87A5A"/>
    <w:rsid w:val="00C87F4E"/>
    <w:rsid w:val="00C90A09"/>
    <w:rsid w:val="00C916EB"/>
    <w:rsid w:val="00C918D2"/>
    <w:rsid w:val="00C9315A"/>
    <w:rsid w:val="00C9437C"/>
    <w:rsid w:val="00C94872"/>
    <w:rsid w:val="00C95FCF"/>
    <w:rsid w:val="00CA2441"/>
    <w:rsid w:val="00CA30F5"/>
    <w:rsid w:val="00CA3A27"/>
    <w:rsid w:val="00CA44AD"/>
    <w:rsid w:val="00CA7477"/>
    <w:rsid w:val="00CB00FC"/>
    <w:rsid w:val="00CB1414"/>
    <w:rsid w:val="00CB185D"/>
    <w:rsid w:val="00CB1C77"/>
    <w:rsid w:val="00CB1D3F"/>
    <w:rsid w:val="00CB2C77"/>
    <w:rsid w:val="00CB2F89"/>
    <w:rsid w:val="00CB54A7"/>
    <w:rsid w:val="00CB6AA0"/>
    <w:rsid w:val="00CB6C7A"/>
    <w:rsid w:val="00CB74BE"/>
    <w:rsid w:val="00CB7743"/>
    <w:rsid w:val="00CB7904"/>
    <w:rsid w:val="00CC0173"/>
    <w:rsid w:val="00CC180E"/>
    <w:rsid w:val="00CC1C75"/>
    <w:rsid w:val="00CC2026"/>
    <w:rsid w:val="00CC2388"/>
    <w:rsid w:val="00CC359E"/>
    <w:rsid w:val="00CC360B"/>
    <w:rsid w:val="00CC76CE"/>
    <w:rsid w:val="00CD0585"/>
    <w:rsid w:val="00CD0B33"/>
    <w:rsid w:val="00CD0BA7"/>
    <w:rsid w:val="00CD2737"/>
    <w:rsid w:val="00CD35BA"/>
    <w:rsid w:val="00CD3B01"/>
    <w:rsid w:val="00CD463C"/>
    <w:rsid w:val="00CD4C9C"/>
    <w:rsid w:val="00CD4F85"/>
    <w:rsid w:val="00CD6E71"/>
    <w:rsid w:val="00CD743C"/>
    <w:rsid w:val="00CE401A"/>
    <w:rsid w:val="00CE4A01"/>
    <w:rsid w:val="00CE523D"/>
    <w:rsid w:val="00CE548C"/>
    <w:rsid w:val="00CE711F"/>
    <w:rsid w:val="00CF089F"/>
    <w:rsid w:val="00CF0FF1"/>
    <w:rsid w:val="00CF1557"/>
    <w:rsid w:val="00CF1E23"/>
    <w:rsid w:val="00CF297D"/>
    <w:rsid w:val="00CF3EBF"/>
    <w:rsid w:val="00CF511F"/>
    <w:rsid w:val="00CF5568"/>
    <w:rsid w:val="00CF5D75"/>
    <w:rsid w:val="00CF5EF1"/>
    <w:rsid w:val="00CF6CE6"/>
    <w:rsid w:val="00D00224"/>
    <w:rsid w:val="00D0059A"/>
    <w:rsid w:val="00D03C43"/>
    <w:rsid w:val="00D03D05"/>
    <w:rsid w:val="00D051F6"/>
    <w:rsid w:val="00D05324"/>
    <w:rsid w:val="00D06192"/>
    <w:rsid w:val="00D06CC5"/>
    <w:rsid w:val="00D07B2B"/>
    <w:rsid w:val="00D07CAD"/>
    <w:rsid w:val="00D119AC"/>
    <w:rsid w:val="00D119FE"/>
    <w:rsid w:val="00D12274"/>
    <w:rsid w:val="00D13BB1"/>
    <w:rsid w:val="00D15765"/>
    <w:rsid w:val="00D205B0"/>
    <w:rsid w:val="00D20858"/>
    <w:rsid w:val="00D21023"/>
    <w:rsid w:val="00D21B08"/>
    <w:rsid w:val="00D22B0B"/>
    <w:rsid w:val="00D24300"/>
    <w:rsid w:val="00D2448B"/>
    <w:rsid w:val="00D244DD"/>
    <w:rsid w:val="00D24F4D"/>
    <w:rsid w:val="00D25245"/>
    <w:rsid w:val="00D2625A"/>
    <w:rsid w:val="00D26F6A"/>
    <w:rsid w:val="00D2727F"/>
    <w:rsid w:val="00D27B10"/>
    <w:rsid w:val="00D27DC3"/>
    <w:rsid w:val="00D31CD8"/>
    <w:rsid w:val="00D326B9"/>
    <w:rsid w:val="00D33EAB"/>
    <w:rsid w:val="00D3449D"/>
    <w:rsid w:val="00D35B6C"/>
    <w:rsid w:val="00D35E65"/>
    <w:rsid w:val="00D36467"/>
    <w:rsid w:val="00D3657C"/>
    <w:rsid w:val="00D36FDB"/>
    <w:rsid w:val="00D37403"/>
    <w:rsid w:val="00D411B5"/>
    <w:rsid w:val="00D4122F"/>
    <w:rsid w:val="00D444D5"/>
    <w:rsid w:val="00D44651"/>
    <w:rsid w:val="00D45077"/>
    <w:rsid w:val="00D46AC1"/>
    <w:rsid w:val="00D504B3"/>
    <w:rsid w:val="00D5073F"/>
    <w:rsid w:val="00D50AE1"/>
    <w:rsid w:val="00D512B1"/>
    <w:rsid w:val="00D515D7"/>
    <w:rsid w:val="00D5312E"/>
    <w:rsid w:val="00D534F3"/>
    <w:rsid w:val="00D539D2"/>
    <w:rsid w:val="00D54D56"/>
    <w:rsid w:val="00D54D72"/>
    <w:rsid w:val="00D55AD8"/>
    <w:rsid w:val="00D5639B"/>
    <w:rsid w:val="00D57169"/>
    <w:rsid w:val="00D57387"/>
    <w:rsid w:val="00D6063B"/>
    <w:rsid w:val="00D611A9"/>
    <w:rsid w:val="00D617F7"/>
    <w:rsid w:val="00D61E2A"/>
    <w:rsid w:val="00D63215"/>
    <w:rsid w:val="00D6334C"/>
    <w:rsid w:val="00D6539B"/>
    <w:rsid w:val="00D704A2"/>
    <w:rsid w:val="00D71BC2"/>
    <w:rsid w:val="00D71C83"/>
    <w:rsid w:val="00D72378"/>
    <w:rsid w:val="00D72BAF"/>
    <w:rsid w:val="00D74197"/>
    <w:rsid w:val="00D74E40"/>
    <w:rsid w:val="00D7611F"/>
    <w:rsid w:val="00D76295"/>
    <w:rsid w:val="00D764D9"/>
    <w:rsid w:val="00D76DB9"/>
    <w:rsid w:val="00D80432"/>
    <w:rsid w:val="00D81840"/>
    <w:rsid w:val="00D823D0"/>
    <w:rsid w:val="00D82A56"/>
    <w:rsid w:val="00D86396"/>
    <w:rsid w:val="00D864E6"/>
    <w:rsid w:val="00D86792"/>
    <w:rsid w:val="00D86ACD"/>
    <w:rsid w:val="00D86D07"/>
    <w:rsid w:val="00D879B2"/>
    <w:rsid w:val="00D90BE7"/>
    <w:rsid w:val="00D93668"/>
    <w:rsid w:val="00D93BA9"/>
    <w:rsid w:val="00D93CE0"/>
    <w:rsid w:val="00D94520"/>
    <w:rsid w:val="00D95111"/>
    <w:rsid w:val="00D95B62"/>
    <w:rsid w:val="00D97123"/>
    <w:rsid w:val="00DA097E"/>
    <w:rsid w:val="00DA0A78"/>
    <w:rsid w:val="00DA3511"/>
    <w:rsid w:val="00DA436F"/>
    <w:rsid w:val="00DA473A"/>
    <w:rsid w:val="00DA5493"/>
    <w:rsid w:val="00DA5649"/>
    <w:rsid w:val="00DA5B82"/>
    <w:rsid w:val="00DA72D6"/>
    <w:rsid w:val="00DB06F3"/>
    <w:rsid w:val="00DB0B4A"/>
    <w:rsid w:val="00DB1900"/>
    <w:rsid w:val="00DB223F"/>
    <w:rsid w:val="00DB30F1"/>
    <w:rsid w:val="00DB41C3"/>
    <w:rsid w:val="00DB5452"/>
    <w:rsid w:val="00DB6213"/>
    <w:rsid w:val="00DB6E93"/>
    <w:rsid w:val="00DC04CD"/>
    <w:rsid w:val="00DC1E27"/>
    <w:rsid w:val="00DC2377"/>
    <w:rsid w:val="00DC2472"/>
    <w:rsid w:val="00DC2F04"/>
    <w:rsid w:val="00DC2FD9"/>
    <w:rsid w:val="00DC3477"/>
    <w:rsid w:val="00DC397F"/>
    <w:rsid w:val="00DC5336"/>
    <w:rsid w:val="00DC75E4"/>
    <w:rsid w:val="00DD0D23"/>
    <w:rsid w:val="00DD13BA"/>
    <w:rsid w:val="00DD1661"/>
    <w:rsid w:val="00DD2361"/>
    <w:rsid w:val="00DD26DD"/>
    <w:rsid w:val="00DD3A94"/>
    <w:rsid w:val="00DD435E"/>
    <w:rsid w:val="00DD4408"/>
    <w:rsid w:val="00DD5058"/>
    <w:rsid w:val="00DD5621"/>
    <w:rsid w:val="00DD58DE"/>
    <w:rsid w:val="00DE0DAA"/>
    <w:rsid w:val="00DE1CD5"/>
    <w:rsid w:val="00DE1E78"/>
    <w:rsid w:val="00DE265B"/>
    <w:rsid w:val="00DE322A"/>
    <w:rsid w:val="00DE33D7"/>
    <w:rsid w:val="00DE3451"/>
    <w:rsid w:val="00DE4316"/>
    <w:rsid w:val="00DE4523"/>
    <w:rsid w:val="00DE4A6F"/>
    <w:rsid w:val="00DE4C77"/>
    <w:rsid w:val="00DE5737"/>
    <w:rsid w:val="00DE5DB5"/>
    <w:rsid w:val="00DE71E6"/>
    <w:rsid w:val="00DE7612"/>
    <w:rsid w:val="00DE79CC"/>
    <w:rsid w:val="00DE7C31"/>
    <w:rsid w:val="00DF04BA"/>
    <w:rsid w:val="00DF5A64"/>
    <w:rsid w:val="00DF6410"/>
    <w:rsid w:val="00DF67AA"/>
    <w:rsid w:val="00E01849"/>
    <w:rsid w:val="00E0185D"/>
    <w:rsid w:val="00E02B0C"/>
    <w:rsid w:val="00E03A00"/>
    <w:rsid w:val="00E04161"/>
    <w:rsid w:val="00E04576"/>
    <w:rsid w:val="00E0492C"/>
    <w:rsid w:val="00E050C6"/>
    <w:rsid w:val="00E057E9"/>
    <w:rsid w:val="00E05802"/>
    <w:rsid w:val="00E05AE6"/>
    <w:rsid w:val="00E06728"/>
    <w:rsid w:val="00E071C7"/>
    <w:rsid w:val="00E07D2B"/>
    <w:rsid w:val="00E100A7"/>
    <w:rsid w:val="00E10460"/>
    <w:rsid w:val="00E105D9"/>
    <w:rsid w:val="00E11E31"/>
    <w:rsid w:val="00E1210E"/>
    <w:rsid w:val="00E12EF9"/>
    <w:rsid w:val="00E13546"/>
    <w:rsid w:val="00E14468"/>
    <w:rsid w:val="00E14AD8"/>
    <w:rsid w:val="00E1578C"/>
    <w:rsid w:val="00E20186"/>
    <w:rsid w:val="00E20DCA"/>
    <w:rsid w:val="00E20F35"/>
    <w:rsid w:val="00E211F8"/>
    <w:rsid w:val="00E22163"/>
    <w:rsid w:val="00E22435"/>
    <w:rsid w:val="00E234E7"/>
    <w:rsid w:val="00E24DAA"/>
    <w:rsid w:val="00E24EBB"/>
    <w:rsid w:val="00E251C4"/>
    <w:rsid w:val="00E31907"/>
    <w:rsid w:val="00E31EF0"/>
    <w:rsid w:val="00E31F85"/>
    <w:rsid w:val="00E32D1E"/>
    <w:rsid w:val="00E355CB"/>
    <w:rsid w:val="00E3664D"/>
    <w:rsid w:val="00E36F7F"/>
    <w:rsid w:val="00E36FFD"/>
    <w:rsid w:val="00E40C92"/>
    <w:rsid w:val="00E41692"/>
    <w:rsid w:val="00E42064"/>
    <w:rsid w:val="00E42F0F"/>
    <w:rsid w:val="00E433CA"/>
    <w:rsid w:val="00E43DAF"/>
    <w:rsid w:val="00E44521"/>
    <w:rsid w:val="00E45157"/>
    <w:rsid w:val="00E4650B"/>
    <w:rsid w:val="00E47F3F"/>
    <w:rsid w:val="00E5115D"/>
    <w:rsid w:val="00E51717"/>
    <w:rsid w:val="00E52517"/>
    <w:rsid w:val="00E52D33"/>
    <w:rsid w:val="00E53B4C"/>
    <w:rsid w:val="00E53FDC"/>
    <w:rsid w:val="00E54542"/>
    <w:rsid w:val="00E575D2"/>
    <w:rsid w:val="00E5795C"/>
    <w:rsid w:val="00E60CC1"/>
    <w:rsid w:val="00E61B9E"/>
    <w:rsid w:val="00E62366"/>
    <w:rsid w:val="00E62894"/>
    <w:rsid w:val="00E63046"/>
    <w:rsid w:val="00E63800"/>
    <w:rsid w:val="00E64085"/>
    <w:rsid w:val="00E65FE0"/>
    <w:rsid w:val="00E67DDA"/>
    <w:rsid w:val="00E704C2"/>
    <w:rsid w:val="00E72213"/>
    <w:rsid w:val="00E74587"/>
    <w:rsid w:val="00E74C3C"/>
    <w:rsid w:val="00E7531C"/>
    <w:rsid w:val="00E77C1E"/>
    <w:rsid w:val="00E77F72"/>
    <w:rsid w:val="00E8100E"/>
    <w:rsid w:val="00E8196A"/>
    <w:rsid w:val="00E82FC5"/>
    <w:rsid w:val="00E83199"/>
    <w:rsid w:val="00E83766"/>
    <w:rsid w:val="00E85AEA"/>
    <w:rsid w:val="00E85B88"/>
    <w:rsid w:val="00E8768D"/>
    <w:rsid w:val="00E90373"/>
    <w:rsid w:val="00E91647"/>
    <w:rsid w:val="00E91F57"/>
    <w:rsid w:val="00E92896"/>
    <w:rsid w:val="00E9329C"/>
    <w:rsid w:val="00E93DE8"/>
    <w:rsid w:val="00E944A1"/>
    <w:rsid w:val="00E948FB"/>
    <w:rsid w:val="00E94B89"/>
    <w:rsid w:val="00E953E9"/>
    <w:rsid w:val="00E955B8"/>
    <w:rsid w:val="00E95F88"/>
    <w:rsid w:val="00E96EB7"/>
    <w:rsid w:val="00E96F79"/>
    <w:rsid w:val="00E97754"/>
    <w:rsid w:val="00E97E33"/>
    <w:rsid w:val="00EA0CF4"/>
    <w:rsid w:val="00EA2400"/>
    <w:rsid w:val="00EA37DD"/>
    <w:rsid w:val="00EA3EA0"/>
    <w:rsid w:val="00EA4103"/>
    <w:rsid w:val="00EA4D62"/>
    <w:rsid w:val="00EA5529"/>
    <w:rsid w:val="00EA6881"/>
    <w:rsid w:val="00EA6B46"/>
    <w:rsid w:val="00EA7050"/>
    <w:rsid w:val="00EA7ED7"/>
    <w:rsid w:val="00EB1475"/>
    <w:rsid w:val="00EB14F0"/>
    <w:rsid w:val="00EB1553"/>
    <w:rsid w:val="00EB1D02"/>
    <w:rsid w:val="00EB23A1"/>
    <w:rsid w:val="00EB23EE"/>
    <w:rsid w:val="00EB24CD"/>
    <w:rsid w:val="00EB40A0"/>
    <w:rsid w:val="00EB46E8"/>
    <w:rsid w:val="00EB4B38"/>
    <w:rsid w:val="00EB541D"/>
    <w:rsid w:val="00EB5907"/>
    <w:rsid w:val="00EB5B15"/>
    <w:rsid w:val="00EB62F1"/>
    <w:rsid w:val="00EB643B"/>
    <w:rsid w:val="00EB66E4"/>
    <w:rsid w:val="00EB6A35"/>
    <w:rsid w:val="00EC0121"/>
    <w:rsid w:val="00EC07C4"/>
    <w:rsid w:val="00EC09D4"/>
    <w:rsid w:val="00EC480B"/>
    <w:rsid w:val="00EC65A0"/>
    <w:rsid w:val="00EC70A7"/>
    <w:rsid w:val="00ED0D1C"/>
    <w:rsid w:val="00ED0E5D"/>
    <w:rsid w:val="00ED1D0B"/>
    <w:rsid w:val="00ED1FBC"/>
    <w:rsid w:val="00ED241D"/>
    <w:rsid w:val="00ED5122"/>
    <w:rsid w:val="00ED54F1"/>
    <w:rsid w:val="00ED5521"/>
    <w:rsid w:val="00ED68EC"/>
    <w:rsid w:val="00ED6C2D"/>
    <w:rsid w:val="00ED748C"/>
    <w:rsid w:val="00ED7A22"/>
    <w:rsid w:val="00EE0E8A"/>
    <w:rsid w:val="00EE21B4"/>
    <w:rsid w:val="00EE24F4"/>
    <w:rsid w:val="00EE2B45"/>
    <w:rsid w:val="00EE3AF1"/>
    <w:rsid w:val="00EE3F53"/>
    <w:rsid w:val="00EE5686"/>
    <w:rsid w:val="00EE57A6"/>
    <w:rsid w:val="00EE611A"/>
    <w:rsid w:val="00EE657C"/>
    <w:rsid w:val="00EE7030"/>
    <w:rsid w:val="00EF07E0"/>
    <w:rsid w:val="00EF15ED"/>
    <w:rsid w:val="00EF1806"/>
    <w:rsid w:val="00EF191A"/>
    <w:rsid w:val="00EF1E92"/>
    <w:rsid w:val="00EF2076"/>
    <w:rsid w:val="00EF254B"/>
    <w:rsid w:val="00EF39BE"/>
    <w:rsid w:val="00EF5683"/>
    <w:rsid w:val="00EF5EFA"/>
    <w:rsid w:val="00EF73A2"/>
    <w:rsid w:val="00EF7C72"/>
    <w:rsid w:val="00F00D6D"/>
    <w:rsid w:val="00F01F1B"/>
    <w:rsid w:val="00F02B7C"/>
    <w:rsid w:val="00F03558"/>
    <w:rsid w:val="00F04307"/>
    <w:rsid w:val="00F0460A"/>
    <w:rsid w:val="00F04FB4"/>
    <w:rsid w:val="00F05157"/>
    <w:rsid w:val="00F05E7E"/>
    <w:rsid w:val="00F0626A"/>
    <w:rsid w:val="00F074E2"/>
    <w:rsid w:val="00F07AAC"/>
    <w:rsid w:val="00F07DB2"/>
    <w:rsid w:val="00F1077F"/>
    <w:rsid w:val="00F10AF1"/>
    <w:rsid w:val="00F10C32"/>
    <w:rsid w:val="00F15BB4"/>
    <w:rsid w:val="00F1693F"/>
    <w:rsid w:val="00F20534"/>
    <w:rsid w:val="00F209B3"/>
    <w:rsid w:val="00F209DD"/>
    <w:rsid w:val="00F250FE"/>
    <w:rsid w:val="00F26507"/>
    <w:rsid w:val="00F26DFD"/>
    <w:rsid w:val="00F32FA8"/>
    <w:rsid w:val="00F3471A"/>
    <w:rsid w:val="00F3518D"/>
    <w:rsid w:val="00F35E2C"/>
    <w:rsid w:val="00F36401"/>
    <w:rsid w:val="00F40AAD"/>
    <w:rsid w:val="00F40ACC"/>
    <w:rsid w:val="00F41267"/>
    <w:rsid w:val="00F41863"/>
    <w:rsid w:val="00F41C6A"/>
    <w:rsid w:val="00F43B55"/>
    <w:rsid w:val="00F4522A"/>
    <w:rsid w:val="00F46593"/>
    <w:rsid w:val="00F50935"/>
    <w:rsid w:val="00F50BC3"/>
    <w:rsid w:val="00F51FA5"/>
    <w:rsid w:val="00F53636"/>
    <w:rsid w:val="00F55E63"/>
    <w:rsid w:val="00F57B37"/>
    <w:rsid w:val="00F617D1"/>
    <w:rsid w:val="00F623C1"/>
    <w:rsid w:val="00F632AF"/>
    <w:rsid w:val="00F63392"/>
    <w:rsid w:val="00F64B81"/>
    <w:rsid w:val="00F6504F"/>
    <w:rsid w:val="00F65ED3"/>
    <w:rsid w:val="00F66BF0"/>
    <w:rsid w:val="00F67D2C"/>
    <w:rsid w:val="00F72545"/>
    <w:rsid w:val="00F72871"/>
    <w:rsid w:val="00F73429"/>
    <w:rsid w:val="00F73769"/>
    <w:rsid w:val="00F74950"/>
    <w:rsid w:val="00F76E84"/>
    <w:rsid w:val="00F770A9"/>
    <w:rsid w:val="00F8053B"/>
    <w:rsid w:val="00F811D3"/>
    <w:rsid w:val="00F817C6"/>
    <w:rsid w:val="00F82375"/>
    <w:rsid w:val="00F82459"/>
    <w:rsid w:val="00F843A5"/>
    <w:rsid w:val="00F84C29"/>
    <w:rsid w:val="00F85B93"/>
    <w:rsid w:val="00F90340"/>
    <w:rsid w:val="00F90B08"/>
    <w:rsid w:val="00F91AC0"/>
    <w:rsid w:val="00F91ECE"/>
    <w:rsid w:val="00F939E2"/>
    <w:rsid w:val="00F94F0E"/>
    <w:rsid w:val="00F95C9C"/>
    <w:rsid w:val="00F96F4B"/>
    <w:rsid w:val="00FA2256"/>
    <w:rsid w:val="00FA22C0"/>
    <w:rsid w:val="00FA312F"/>
    <w:rsid w:val="00FA580F"/>
    <w:rsid w:val="00FA61C3"/>
    <w:rsid w:val="00FA6F42"/>
    <w:rsid w:val="00FA7C66"/>
    <w:rsid w:val="00FB065A"/>
    <w:rsid w:val="00FB1063"/>
    <w:rsid w:val="00FB2FBB"/>
    <w:rsid w:val="00FB3405"/>
    <w:rsid w:val="00FB5EB9"/>
    <w:rsid w:val="00FB6447"/>
    <w:rsid w:val="00FB66B6"/>
    <w:rsid w:val="00FB6732"/>
    <w:rsid w:val="00FB76CE"/>
    <w:rsid w:val="00FB79F9"/>
    <w:rsid w:val="00FC0A5B"/>
    <w:rsid w:val="00FC128B"/>
    <w:rsid w:val="00FC145E"/>
    <w:rsid w:val="00FC17C9"/>
    <w:rsid w:val="00FC29EF"/>
    <w:rsid w:val="00FC2C28"/>
    <w:rsid w:val="00FC2EF3"/>
    <w:rsid w:val="00FC37FE"/>
    <w:rsid w:val="00FC3CA9"/>
    <w:rsid w:val="00FC3E36"/>
    <w:rsid w:val="00FC46FE"/>
    <w:rsid w:val="00FC4F0F"/>
    <w:rsid w:val="00FC4F39"/>
    <w:rsid w:val="00FC5842"/>
    <w:rsid w:val="00FC64CE"/>
    <w:rsid w:val="00FC6A19"/>
    <w:rsid w:val="00FC6ACD"/>
    <w:rsid w:val="00FC7050"/>
    <w:rsid w:val="00FC75C7"/>
    <w:rsid w:val="00FC7CC8"/>
    <w:rsid w:val="00FD0C97"/>
    <w:rsid w:val="00FD1895"/>
    <w:rsid w:val="00FD1E0D"/>
    <w:rsid w:val="00FD21AE"/>
    <w:rsid w:val="00FD2775"/>
    <w:rsid w:val="00FD2B1D"/>
    <w:rsid w:val="00FD5448"/>
    <w:rsid w:val="00FD5E71"/>
    <w:rsid w:val="00FD62EC"/>
    <w:rsid w:val="00FD76AD"/>
    <w:rsid w:val="00FD7ABE"/>
    <w:rsid w:val="00FE17E6"/>
    <w:rsid w:val="00FE1934"/>
    <w:rsid w:val="00FE2CC4"/>
    <w:rsid w:val="00FE2E99"/>
    <w:rsid w:val="00FE2F67"/>
    <w:rsid w:val="00FE36DF"/>
    <w:rsid w:val="00FE3A74"/>
    <w:rsid w:val="00FE4B05"/>
    <w:rsid w:val="00FE5A81"/>
    <w:rsid w:val="00FE5D55"/>
    <w:rsid w:val="00FF2A42"/>
    <w:rsid w:val="00FF5017"/>
    <w:rsid w:val="00FF77F4"/>
    <w:rsid w:val="00FF7EE7"/>
    <w:rsid w:val="0117E88F"/>
    <w:rsid w:val="015EC0A5"/>
    <w:rsid w:val="01979E49"/>
    <w:rsid w:val="01A0F39C"/>
    <w:rsid w:val="03154A1B"/>
    <w:rsid w:val="03D4E278"/>
    <w:rsid w:val="045D621C"/>
    <w:rsid w:val="0528DBC9"/>
    <w:rsid w:val="057FC260"/>
    <w:rsid w:val="05A08FC8"/>
    <w:rsid w:val="05BC7EFE"/>
    <w:rsid w:val="067A24D6"/>
    <w:rsid w:val="069F0EF5"/>
    <w:rsid w:val="06CB101B"/>
    <w:rsid w:val="07625843"/>
    <w:rsid w:val="0932509F"/>
    <w:rsid w:val="0960C6CA"/>
    <w:rsid w:val="0A3676E0"/>
    <w:rsid w:val="0A7D36C8"/>
    <w:rsid w:val="0B9EF1FC"/>
    <w:rsid w:val="0C6CDF66"/>
    <w:rsid w:val="0C9ECBDF"/>
    <w:rsid w:val="0CEA865F"/>
    <w:rsid w:val="0D955491"/>
    <w:rsid w:val="0DBAC259"/>
    <w:rsid w:val="0EE38C3D"/>
    <w:rsid w:val="0F79F8EC"/>
    <w:rsid w:val="0F7DE14E"/>
    <w:rsid w:val="0F9B4E52"/>
    <w:rsid w:val="0FAC4878"/>
    <w:rsid w:val="104875C3"/>
    <w:rsid w:val="106F0AFF"/>
    <w:rsid w:val="10F40C38"/>
    <w:rsid w:val="1198DF70"/>
    <w:rsid w:val="127A507A"/>
    <w:rsid w:val="12F450F5"/>
    <w:rsid w:val="12FEC9EC"/>
    <w:rsid w:val="14E84727"/>
    <w:rsid w:val="15EBDBBD"/>
    <w:rsid w:val="1694CEF1"/>
    <w:rsid w:val="16D39545"/>
    <w:rsid w:val="17186D91"/>
    <w:rsid w:val="17439863"/>
    <w:rsid w:val="174E5E1D"/>
    <w:rsid w:val="175AB4FF"/>
    <w:rsid w:val="1782D9F1"/>
    <w:rsid w:val="17C3C1F5"/>
    <w:rsid w:val="183AF932"/>
    <w:rsid w:val="18968324"/>
    <w:rsid w:val="1925468B"/>
    <w:rsid w:val="1A27E5D1"/>
    <w:rsid w:val="1B954E7C"/>
    <w:rsid w:val="1BA61F1A"/>
    <w:rsid w:val="1BAE8415"/>
    <w:rsid w:val="1C6B8880"/>
    <w:rsid w:val="1C8A7522"/>
    <w:rsid w:val="1CBBAD60"/>
    <w:rsid w:val="1D172F91"/>
    <w:rsid w:val="1D264632"/>
    <w:rsid w:val="1D6F48A2"/>
    <w:rsid w:val="1DFC39CD"/>
    <w:rsid w:val="1E25EE70"/>
    <w:rsid w:val="1E972B87"/>
    <w:rsid w:val="1F55CF61"/>
    <w:rsid w:val="1F67B92C"/>
    <w:rsid w:val="1F8CF491"/>
    <w:rsid w:val="1FE997B4"/>
    <w:rsid w:val="201553E8"/>
    <w:rsid w:val="201A4D0F"/>
    <w:rsid w:val="2057F47C"/>
    <w:rsid w:val="2059391F"/>
    <w:rsid w:val="205BB9C7"/>
    <w:rsid w:val="20B3A84C"/>
    <w:rsid w:val="21766C36"/>
    <w:rsid w:val="223F4C0B"/>
    <w:rsid w:val="2254ED76"/>
    <w:rsid w:val="22AA5CB7"/>
    <w:rsid w:val="24956800"/>
    <w:rsid w:val="25D40E67"/>
    <w:rsid w:val="25DE1955"/>
    <w:rsid w:val="26014D25"/>
    <w:rsid w:val="267A860E"/>
    <w:rsid w:val="2736FA10"/>
    <w:rsid w:val="27777F82"/>
    <w:rsid w:val="283220FC"/>
    <w:rsid w:val="287677A4"/>
    <w:rsid w:val="28E6EC71"/>
    <w:rsid w:val="2943CEEC"/>
    <w:rsid w:val="298CF1AB"/>
    <w:rsid w:val="2A2DBCE0"/>
    <w:rsid w:val="2A60DE6E"/>
    <w:rsid w:val="2A650D92"/>
    <w:rsid w:val="2A6EDD6F"/>
    <w:rsid w:val="2AF3058F"/>
    <w:rsid w:val="2B5F5B45"/>
    <w:rsid w:val="2CCB8587"/>
    <w:rsid w:val="2D135A22"/>
    <w:rsid w:val="2D30AD86"/>
    <w:rsid w:val="2D71AB60"/>
    <w:rsid w:val="2D7C05A9"/>
    <w:rsid w:val="2E3F7E49"/>
    <w:rsid w:val="2EB6E615"/>
    <w:rsid w:val="2F8516E1"/>
    <w:rsid w:val="2FB39EAD"/>
    <w:rsid w:val="2FBD9CD9"/>
    <w:rsid w:val="300F09B8"/>
    <w:rsid w:val="31099795"/>
    <w:rsid w:val="317A02DC"/>
    <w:rsid w:val="31CA459C"/>
    <w:rsid w:val="3215029F"/>
    <w:rsid w:val="324E80C2"/>
    <w:rsid w:val="3253EA73"/>
    <w:rsid w:val="32662439"/>
    <w:rsid w:val="336F6D5A"/>
    <w:rsid w:val="33907FE7"/>
    <w:rsid w:val="34B80667"/>
    <w:rsid w:val="34D6E962"/>
    <w:rsid w:val="352A4348"/>
    <w:rsid w:val="354441B1"/>
    <w:rsid w:val="36A095BB"/>
    <w:rsid w:val="37329889"/>
    <w:rsid w:val="37AE977E"/>
    <w:rsid w:val="381651ED"/>
    <w:rsid w:val="3844264F"/>
    <w:rsid w:val="38E0A2FF"/>
    <w:rsid w:val="39012E17"/>
    <w:rsid w:val="3B17BFC0"/>
    <w:rsid w:val="3BFED250"/>
    <w:rsid w:val="3F4ADAEA"/>
    <w:rsid w:val="3FAA46D3"/>
    <w:rsid w:val="3FEEA6BA"/>
    <w:rsid w:val="406E3FA6"/>
    <w:rsid w:val="415700C5"/>
    <w:rsid w:val="41A87E6A"/>
    <w:rsid w:val="41E570BC"/>
    <w:rsid w:val="41F7B3C0"/>
    <w:rsid w:val="4233A2E7"/>
    <w:rsid w:val="4320A1D3"/>
    <w:rsid w:val="4367B7DB"/>
    <w:rsid w:val="43B2373B"/>
    <w:rsid w:val="43DAECAC"/>
    <w:rsid w:val="44081C04"/>
    <w:rsid w:val="441956AE"/>
    <w:rsid w:val="441D91ED"/>
    <w:rsid w:val="44757EAA"/>
    <w:rsid w:val="453CD13D"/>
    <w:rsid w:val="45E331B2"/>
    <w:rsid w:val="460DD7BB"/>
    <w:rsid w:val="465D9C43"/>
    <w:rsid w:val="466541F4"/>
    <w:rsid w:val="4672B3CE"/>
    <w:rsid w:val="46C102D1"/>
    <w:rsid w:val="47A95F9A"/>
    <w:rsid w:val="494F0C13"/>
    <w:rsid w:val="4A712F10"/>
    <w:rsid w:val="4AC1D746"/>
    <w:rsid w:val="4AF7086E"/>
    <w:rsid w:val="4BA380A2"/>
    <w:rsid w:val="4C5FCD9B"/>
    <w:rsid w:val="4C7C0F42"/>
    <w:rsid w:val="4CAA6D13"/>
    <w:rsid w:val="4CFF4AD0"/>
    <w:rsid w:val="4D25315F"/>
    <w:rsid w:val="4D6C35F0"/>
    <w:rsid w:val="4D842A60"/>
    <w:rsid w:val="4DAC4E9A"/>
    <w:rsid w:val="4E2C65B4"/>
    <w:rsid w:val="4F3EE7E7"/>
    <w:rsid w:val="4F94BE45"/>
    <w:rsid w:val="4FC5D3BD"/>
    <w:rsid w:val="50D54385"/>
    <w:rsid w:val="5135C4D6"/>
    <w:rsid w:val="51B79FDC"/>
    <w:rsid w:val="523297E2"/>
    <w:rsid w:val="52E2DE3A"/>
    <w:rsid w:val="52F41CE8"/>
    <w:rsid w:val="54D105C6"/>
    <w:rsid w:val="551C85DB"/>
    <w:rsid w:val="5538FE95"/>
    <w:rsid w:val="5576121E"/>
    <w:rsid w:val="55E7C0DD"/>
    <w:rsid w:val="56154639"/>
    <w:rsid w:val="5617D5FA"/>
    <w:rsid w:val="56485866"/>
    <w:rsid w:val="56AD38C7"/>
    <w:rsid w:val="57373425"/>
    <w:rsid w:val="5787DB17"/>
    <w:rsid w:val="58C26E35"/>
    <w:rsid w:val="591DB02D"/>
    <w:rsid w:val="597A8713"/>
    <w:rsid w:val="59909856"/>
    <w:rsid w:val="59C29324"/>
    <w:rsid w:val="5B7E454D"/>
    <w:rsid w:val="5C520D8E"/>
    <w:rsid w:val="5C72FA9A"/>
    <w:rsid w:val="5CAD9EDD"/>
    <w:rsid w:val="5CE64788"/>
    <w:rsid w:val="5CEFD63A"/>
    <w:rsid w:val="5D0AAB14"/>
    <w:rsid w:val="5DC21E1C"/>
    <w:rsid w:val="5E8180E1"/>
    <w:rsid w:val="5FDFE08C"/>
    <w:rsid w:val="60803E30"/>
    <w:rsid w:val="61ECEA8E"/>
    <w:rsid w:val="62571ADF"/>
    <w:rsid w:val="62D19FC2"/>
    <w:rsid w:val="636FD3AC"/>
    <w:rsid w:val="6390C8D3"/>
    <w:rsid w:val="63E32F3D"/>
    <w:rsid w:val="642D5619"/>
    <w:rsid w:val="6436E81A"/>
    <w:rsid w:val="6444635D"/>
    <w:rsid w:val="644A2275"/>
    <w:rsid w:val="646A11B5"/>
    <w:rsid w:val="646DCBCC"/>
    <w:rsid w:val="64D3FE92"/>
    <w:rsid w:val="663D8730"/>
    <w:rsid w:val="67518583"/>
    <w:rsid w:val="675E4715"/>
    <w:rsid w:val="6795FE93"/>
    <w:rsid w:val="67D02617"/>
    <w:rsid w:val="683C2EC2"/>
    <w:rsid w:val="6840A02A"/>
    <w:rsid w:val="693D9D32"/>
    <w:rsid w:val="694EBA01"/>
    <w:rsid w:val="69518DA1"/>
    <w:rsid w:val="6A2A40AF"/>
    <w:rsid w:val="6A408E50"/>
    <w:rsid w:val="6A451CC2"/>
    <w:rsid w:val="6A4B3F56"/>
    <w:rsid w:val="6A5D511C"/>
    <w:rsid w:val="6AC9BA30"/>
    <w:rsid w:val="6B566197"/>
    <w:rsid w:val="6B8E784F"/>
    <w:rsid w:val="6CECDA1E"/>
    <w:rsid w:val="6DF48F37"/>
    <w:rsid w:val="6E258715"/>
    <w:rsid w:val="6EA24BC2"/>
    <w:rsid w:val="6EE1CA3F"/>
    <w:rsid w:val="6FC97E1E"/>
    <w:rsid w:val="704A9B5C"/>
    <w:rsid w:val="70657B7E"/>
    <w:rsid w:val="7115C1D5"/>
    <w:rsid w:val="711650B3"/>
    <w:rsid w:val="711A5854"/>
    <w:rsid w:val="7197195A"/>
    <w:rsid w:val="719F824F"/>
    <w:rsid w:val="71A0A5ED"/>
    <w:rsid w:val="71BEFC8F"/>
    <w:rsid w:val="7322B323"/>
    <w:rsid w:val="733EC380"/>
    <w:rsid w:val="7358B990"/>
    <w:rsid w:val="74028909"/>
    <w:rsid w:val="74BFB22B"/>
    <w:rsid w:val="74E8098C"/>
    <w:rsid w:val="755A9529"/>
    <w:rsid w:val="756197D6"/>
    <w:rsid w:val="75F60962"/>
    <w:rsid w:val="77BE56A3"/>
    <w:rsid w:val="77FB4FCD"/>
    <w:rsid w:val="78199BD9"/>
    <w:rsid w:val="78513F26"/>
    <w:rsid w:val="792117A6"/>
    <w:rsid w:val="79C87006"/>
    <w:rsid w:val="79F09B54"/>
    <w:rsid w:val="79F1CA27"/>
    <w:rsid w:val="79F53CEF"/>
    <w:rsid w:val="7A2F78F5"/>
    <w:rsid w:val="7A406F4C"/>
    <w:rsid w:val="7A5B9D3C"/>
    <w:rsid w:val="7A7F6205"/>
    <w:rsid w:val="7B1DD65B"/>
    <w:rsid w:val="7BF2E17B"/>
    <w:rsid w:val="7C42C214"/>
    <w:rsid w:val="7CF28C9E"/>
    <w:rsid w:val="7E0DA9CC"/>
    <w:rsid w:val="7F92F394"/>
    <w:rsid w:val="7FA3C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C2DFE3"/>
  <w15:docId w15:val="{821F1CF7-8AC1-465C-B455-44D2EA6E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font1482"/>
        <w:sz w:val="22"/>
        <w:szCs w:val="22"/>
        <w:lang w:val="de-CH" w:eastAsia="en-US" w:bidi="ar-SA"/>
      </w:rPr>
    </w:rPrDefault>
    <w:pPrDefault>
      <w:pPr>
        <w:spacing w:after="200" w:line="2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79" w:unhideWhenUsed="1"/>
    <w:lsdException w:name="footer" w:semiHidden="1" w:uiPriority="80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D2775"/>
    <w:pPr>
      <w:spacing w:after="0" w:line="323" w:lineRule="atLeast"/>
    </w:pPr>
    <w:rPr>
      <w:rFonts w:cs="System"/>
      <w:bCs/>
      <w:spacing w:val="2"/>
      <w:szCs w:val="1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573A1"/>
    <w:pPr>
      <w:keepNext/>
      <w:keepLines/>
      <w:spacing w:before="540" w:after="270"/>
      <w:outlineLvl w:val="0"/>
    </w:pPr>
    <w:rPr>
      <w:rFonts w:asciiTheme="majorHAnsi" w:eastAsiaTheme="majorEastAsia" w:hAnsiTheme="majorHAnsi" w:cstheme="majorBidi"/>
      <w:b/>
      <w:bCs w:val="0"/>
      <w:szCs w:val="21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3438E"/>
    <w:pPr>
      <w:keepNext/>
      <w:keepLines/>
      <w:spacing w:before="270" w:after="270"/>
      <w:outlineLvl w:val="1"/>
    </w:pPr>
    <w:rPr>
      <w:rFonts w:asciiTheme="majorHAnsi" w:eastAsiaTheme="majorEastAsia" w:hAnsiTheme="majorHAnsi" w:cstheme="majorBidi"/>
      <w:b/>
      <w:bCs w:val="0"/>
      <w:szCs w:val="21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AC321A"/>
    <w:pPr>
      <w:keepNext/>
      <w:keepLines/>
      <w:spacing w:before="540" w:after="27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rsid w:val="00AC321A"/>
    <w:pPr>
      <w:keepNext/>
      <w:keepLines/>
      <w:spacing w:before="540" w:after="270"/>
      <w:outlineLvl w:val="3"/>
    </w:pPr>
    <w:rPr>
      <w:rFonts w:asciiTheme="majorHAnsi" w:eastAsiaTheme="majorEastAsia" w:hAnsiTheme="majorHAnsi" w:cstheme="majorBidi"/>
      <w:b/>
      <w:bCs w:val="0"/>
    </w:rPr>
  </w:style>
  <w:style w:type="paragraph" w:styleId="berschrift5">
    <w:name w:val="heading 5"/>
    <w:basedOn w:val="Standard"/>
    <w:next w:val="Standard"/>
    <w:link w:val="berschrift5Zchn"/>
    <w:uiPriority w:val="9"/>
    <w:semiHidden/>
    <w:rsid w:val="00AC321A"/>
    <w:pPr>
      <w:keepNext/>
      <w:keepLines/>
      <w:spacing w:before="540" w:after="270"/>
      <w:outlineLvl w:val="4"/>
    </w:pPr>
    <w:rPr>
      <w:rFonts w:asciiTheme="majorHAnsi" w:eastAsiaTheme="majorEastAsia" w:hAnsiTheme="majorHAnsi" w:cstheme="majorBidi"/>
      <w:b/>
      <w:bCs w:val="0"/>
    </w:rPr>
  </w:style>
  <w:style w:type="paragraph" w:styleId="berschrift6">
    <w:name w:val="heading 6"/>
    <w:basedOn w:val="Standard"/>
    <w:next w:val="Standard"/>
    <w:link w:val="berschrift6Zchn"/>
    <w:uiPriority w:val="9"/>
    <w:semiHidden/>
    <w:rsid w:val="00C22430"/>
    <w:pPr>
      <w:keepNext/>
      <w:keepLines/>
      <w:spacing w:before="140"/>
      <w:outlineLvl w:val="5"/>
    </w:pPr>
    <w:rPr>
      <w:rFonts w:asciiTheme="majorHAnsi" w:eastAsiaTheme="majorEastAsia" w:hAnsiTheme="majorHAnsi" w:cstheme="majorBidi"/>
      <w:b/>
    </w:rPr>
  </w:style>
  <w:style w:type="paragraph" w:styleId="berschrift7">
    <w:name w:val="heading 7"/>
    <w:basedOn w:val="Standard"/>
    <w:next w:val="Standard"/>
    <w:link w:val="berschrift7Zchn"/>
    <w:uiPriority w:val="9"/>
    <w:semiHidden/>
    <w:rsid w:val="00C22430"/>
    <w:pPr>
      <w:keepNext/>
      <w:keepLines/>
      <w:spacing w:before="14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rsid w:val="00C22430"/>
    <w:pPr>
      <w:keepNext/>
      <w:keepLines/>
      <w:spacing w:before="140"/>
      <w:outlineLvl w:val="7"/>
    </w:pPr>
    <w:rPr>
      <w:rFonts w:asciiTheme="majorHAnsi" w:eastAsiaTheme="majorEastAsia" w:hAnsiTheme="majorHAnsi" w:cstheme="majorBidi"/>
      <w:b/>
      <w:color w:val="272727" w:themeColor="text1" w:themeTint="D8"/>
      <w:sz w:val="17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rsid w:val="00C22430"/>
    <w:pPr>
      <w:keepNext/>
      <w:keepLines/>
      <w:spacing w:before="140"/>
      <w:outlineLvl w:val="8"/>
    </w:pPr>
    <w:rPr>
      <w:rFonts w:asciiTheme="majorHAnsi" w:eastAsiaTheme="majorEastAsia" w:hAnsiTheme="majorHAnsi" w:cstheme="majorBidi"/>
      <w:b/>
      <w:iCs/>
      <w:color w:val="272727" w:themeColor="text1" w:themeTint="D8"/>
      <w:sz w:val="17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rsid w:val="00484FC6"/>
    <w:rPr>
      <w:color w:val="auto"/>
      <w:u w:val="single" w:color="B1B9BD"/>
    </w:rPr>
  </w:style>
  <w:style w:type="paragraph" w:styleId="Kopfzeile">
    <w:name w:val="header"/>
    <w:basedOn w:val="Standard"/>
    <w:link w:val="KopfzeileZchn"/>
    <w:uiPriority w:val="79"/>
    <w:rsid w:val="000822A6"/>
    <w:pPr>
      <w:tabs>
        <w:tab w:val="left" w:pos="5100"/>
        <w:tab w:val="right" w:pos="9967"/>
      </w:tabs>
      <w:spacing w:line="240" w:lineRule="auto"/>
    </w:pPr>
    <w:rPr>
      <w:noProof/>
      <w:sz w:val="17"/>
      <w:szCs w:val="17"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79"/>
    <w:rsid w:val="00316B83"/>
    <w:rPr>
      <w:rFonts w:cs="System"/>
      <w:bCs/>
      <w:noProof/>
      <w:spacing w:val="2"/>
      <w:sz w:val="17"/>
      <w:szCs w:val="17"/>
      <w:lang w:eastAsia="de-CH"/>
    </w:rPr>
  </w:style>
  <w:style w:type="paragraph" w:styleId="Fuzeile">
    <w:name w:val="footer"/>
    <w:basedOn w:val="Standard"/>
    <w:link w:val="FuzeileZchn"/>
    <w:uiPriority w:val="80"/>
    <w:semiHidden/>
    <w:rsid w:val="00DC36B9"/>
    <w:pPr>
      <w:tabs>
        <w:tab w:val="left" w:pos="2552"/>
        <w:tab w:val="left" w:pos="5103"/>
        <w:tab w:val="left" w:pos="7655"/>
        <w:tab w:val="right" w:pos="9979"/>
      </w:tabs>
      <w:spacing w:line="240" w:lineRule="auto"/>
    </w:pPr>
    <w:rPr>
      <w:sz w:val="13"/>
      <w:szCs w:val="13"/>
    </w:rPr>
  </w:style>
  <w:style w:type="character" w:customStyle="1" w:styleId="FuzeileZchn">
    <w:name w:val="Fußzeile Zchn"/>
    <w:basedOn w:val="Absatz-Standardschriftart"/>
    <w:link w:val="Fuzeile"/>
    <w:uiPriority w:val="80"/>
    <w:semiHidden/>
    <w:rsid w:val="003359D8"/>
    <w:rPr>
      <w:rFonts w:cs="System"/>
      <w:spacing w:val="2"/>
      <w:sz w:val="13"/>
      <w:szCs w:val="13"/>
    </w:rPr>
  </w:style>
  <w:style w:type="paragraph" w:customStyle="1" w:styleId="EinfAbs">
    <w:name w:val="[Einf. Abs.]"/>
    <w:basedOn w:val="Standard"/>
    <w:uiPriority w:val="9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link w:val="ListenabsatzZchn"/>
    <w:uiPriority w:val="72"/>
    <w:qFormat/>
    <w:rsid w:val="009C67A8"/>
    <w:pPr>
      <w:ind w:left="720"/>
      <w:contextualSpacing/>
    </w:pPr>
  </w:style>
  <w:style w:type="paragraph" w:styleId="Aufzhlungszeichen">
    <w:name w:val="List Bullet"/>
    <w:basedOn w:val="Listenabsatz"/>
    <w:uiPriority w:val="99"/>
    <w:semiHidden/>
    <w:rsid w:val="009C67A8"/>
    <w:pPr>
      <w:numPr>
        <w:numId w:val="1"/>
      </w:numPr>
    </w:pPr>
  </w:style>
  <w:style w:type="paragraph" w:styleId="Aufzhlungszeichen2">
    <w:name w:val="List Bullet 2"/>
    <w:basedOn w:val="Listenabsatz"/>
    <w:uiPriority w:val="99"/>
    <w:semiHidden/>
    <w:rsid w:val="009C67A8"/>
    <w:pPr>
      <w:numPr>
        <w:ilvl w:val="1"/>
        <w:numId w:val="1"/>
      </w:numPr>
    </w:pPr>
  </w:style>
  <w:style w:type="paragraph" w:styleId="Aufzhlungszeichen3">
    <w:name w:val="List Bullet 3"/>
    <w:basedOn w:val="Listenabsatz"/>
    <w:uiPriority w:val="99"/>
    <w:semiHidden/>
    <w:rsid w:val="009C67A8"/>
    <w:pPr>
      <w:numPr>
        <w:ilvl w:val="2"/>
        <w:numId w:val="1"/>
      </w:numPr>
    </w:pPr>
  </w:style>
  <w:style w:type="table" w:styleId="Tabellenraster">
    <w:name w:val="Table Grid"/>
    <w:basedOn w:val="NormaleTabelle"/>
    <w:uiPriority w:val="39"/>
    <w:rsid w:val="0036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C573A1"/>
    <w:rPr>
      <w:rFonts w:asciiTheme="majorHAnsi" w:eastAsiaTheme="majorEastAsia" w:hAnsiTheme="majorHAnsi" w:cstheme="majorBidi"/>
      <w:b/>
      <w:bCs/>
      <w:spacing w:val="2"/>
      <w:sz w:val="21"/>
      <w:szCs w:val="2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3438E"/>
    <w:rPr>
      <w:rFonts w:asciiTheme="majorHAnsi" w:eastAsiaTheme="majorEastAsia" w:hAnsiTheme="majorHAnsi" w:cstheme="majorBidi"/>
      <w:b/>
      <w:bCs/>
      <w:spacing w:val="2"/>
      <w:sz w:val="21"/>
      <w:szCs w:val="21"/>
    </w:rPr>
  </w:style>
  <w:style w:type="paragraph" w:styleId="Titel">
    <w:name w:val="Title"/>
    <w:aliases w:val="Titel/Titre"/>
    <w:basedOn w:val="Standard"/>
    <w:link w:val="TitelZchn"/>
    <w:uiPriority w:val="10"/>
    <w:qFormat/>
    <w:rsid w:val="00FD161A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0"/>
      <w:kern w:val="28"/>
      <w:sz w:val="44"/>
      <w:szCs w:val="44"/>
    </w:rPr>
  </w:style>
  <w:style w:type="character" w:customStyle="1" w:styleId="TitelZchn">
    <w:name w:val="Titel Zchn"/>
    <w:aliases w:val="Titel/Titre Zchn"/>
    <w:basedOn w:val="Absatz-Standardschriftart"/>
    <w:link w:val="Titel"/>
    <w:uiPriority w:val="10"/>
    <w:rsid w:val="00FD161A"/>
    <w:rPr>
      <w:rFonts w:asciiTheme="majorHAnsi" w:eastAsiaTheme="majorEastAsia" w:hAnsiTheme="majorHAnsi" w:cstheme="majorBidi"/>
      <w:bCs/>
      <w:kern w:val="28"/>
      <w:sz w:val="44"/>
      <w:szCs w:val="44"/>
    </w:rPr>
  </w:style>
  <w:style w:type="paragraph" w:customStyle="1" w:styleId="Brieftitel">
    <w:name w:val="Brieftitel"/>
    <w:basedOn w:val="Standard"/>
    <w:link w:val="BrieftitelZchn"/>
    <w:uiPriority w:val="14"/>
    <w:rsid w:val="00997689"/>
    <w:pPr>
      <w:spacing w:before="270" w:after="270"/>
      <w:contextualSpacing/>
    </w:pPr>
    <w:rPr>
      <w:rFonts w:asciiTheme="majorHAnsi" w:hAnsiTheme="majorHAnsi"/>
      <w:b/>
    </w:rPr>
  </w:style>
  <w:style w:type="character" w:customStyle="1" w:styleId="BrieftitelZchn">
    <w:name w:val="Brieftitel Zchn"/>
    <w:basedOn w:val="Absatz-Standardschriftart"/>
    <w:link w:val="Brieftitel"/>
    <w:uiPriority w:val="14"/>
    <w:rsid w:val="00997689"/>
    <w:rPr>
      <w:rFonts w:asciiTheme="majorHAnsi" w:hAnsiTheme="majorHAnsi" w:cs="System"/>
      <w:b/>
      <w:spacing w:val="2"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z w:val="16"/>
      <w:szCs w:val="16"/>
    </w:rPr>
  </w:style>
  <w:style w:type="table" w:customStyle="1" w:styleId="Tabellenraster1">
    <w:name w:val="Tabellenraster1"/>
    <w:basedOn w:val="NormaleTabelle"/>
    <w:next w:val="Tabellenraster"/>
    <w:uiPriority w:val="59"/>
    <w:rsid w:val="00E73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1066"/>
    <w:rPr>
      <w:rFonts w:asciiTheme="majorHAnsi" w:eastAsiaTheme="majorEastAsia" w:hAnsiTheme="majorHAnsi" w:cstheme="majorBidi"/>
      <w:b/>
      <w:spacing w:val="2"/>
      <w:sz w:val="21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1066"/>
    <w:rPr>
      <w:rFonts w:asciiTheme="majorHAnsi" w:eastAsiaTheme="majorEastAsia" w:hAnsiTheme="majorHAnsi" w:cstheme="majorBidi"/>
      <w:b/>
      <w:bCs/>
      <w:spacing w:val="2"/>
      <w:sz w:val="2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1066"/>
    <w:rPr>
      <w:rFonts w:asciiTheme="majorHAnsi" w:eastAsiaTheme="majorEastAsia" w:hAnsiTheme="majorHAnsi" w:cstheme="majorBidi"/>
      <w:b/>
      <w:bCs/>
      <w:spacing w:val="2"/>
      <w:sz w:val="21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1066"/>
    <w:rPr>
      <w:rFonts w:asciiTheme="majorHAnsi" w:eastAsiaTheme="majorEastAsia" w:hAnsiTheme="majorHAnsi" w:cstheme="majorBidi"/>
      <w:b/>
      <w:spacing w:val="2"/>
      <w:sz w:val="2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1066"/>
    <w:rPr>
      <w:rFonts w:asciiTheme="majorHAnsi" w:eastAsiaTheme="majorEastAsia" w:hAnsiTheme="majorHAnsi" w:cstheme="majorBidi"/>
      <w:b/>
      <w:iCs/>
      <w:spacing w:val="2"/>
      <w:sz w:val="21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1066"/>
    <w:rPr>
      <w:rFonts w:asciiTheme="majorHAnsi" w:eastAsiaTheme="majorEastAsia" w:hAnsiTheme="majorHAnsi" w:cstheme="majorBidi"/>
      <w:b/>
      <w:color w:val="272727" w:themeColor="text1" w:themeTint="D8"/>
      <w:spacing w:val="2"/>
      <w:sz w:val="17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1066"/>
    <w:rPr>
      <w:rFonts w:asciiTheme="majorHAnsi" w:eastAsiaTheme="majorEastAsia" w:hAnsiTheme="majorHAnsi" w:cstheme="majorBidi"/>
      <w:b/>
      <w:iCs/>
      <w:color w:val="272727" w:themeColor="text1" w:themeTint="D8"/>
      <w:spacing w:val="2"/>
      <w:sz w:val="17"/>
      <w:szCs w:val="21"/>
    </w:rPr>
  </w:style>
  <w:style w:type="paragraph" w:customStyle="1" w:styleId="Aufzhlung1">
    <w:name w:val="Aufzählung 1"/>
    <w:basedOn w:val="Listenabsatz"/>
    <w:uiPriority w:val="2"/>
    <w:qFormat/>
    <w:rsid w:val="003D0FAA"/>
    <w:pPr>
      <w:numPr>
        <w:numId w:val="3"/>
      </w:numPr>
    </w:pPr>
  </w:style>
  <w:style w:type="paragraph" w:customStyle="1" w:styleId="TitelNewsletter">
    <w:name w:val="Titel Newsletter"/>
    <w:basedOn w:val="Titel"/>
    <w:uiPriority w:val="13"/>
    <w:semiHidden/>
    <w:qFormat/>
    <w:rsid w:val="0011601D"/>
    <w:pPr>
      <w:spacing w:before="0"/>
      <w:jc w:val="right"/>
    </w:pPr>
    <w:rPr>
      <w:color w:val="EA161F" w:themeColor="accent6"/>
    </w:rPr>
  </w:style>
  <w:style w:type="paragraph" w:customStyle="1" w:styleId="Traktandum-Titel1">
    <w:name w:val="Traktandum-Titel 1"/>
    <w:basedOn w:val="Aufzhlung1"/>
    <w:next w:val="Text85pt"/>
    <w:uiPriority w:val="18"/>
    <w:semiHidden/>
    <w:rsid w:val="00196ABC"/>
    <w:pPr>
      <w:numPr>
        <w:numId w:val="2"/>
      </w:numPr>
      <w:tabs>
        <w:tab w:val="left" w:pos="7938"/>
      </w:tabs>
      <w:spacing w:line="215" w:lineRule="atLeast"/>
    </w:pPr>
    <w:rPr>
      <w:rFonts w:asciiTheme="majorHAnsi" w:hAnsiTheme="majorHAnsi"/>
      <w:b/>
      <w:bCs w:val="0"/>
      <w:sz w:val="17"/>
      <w:szCs w:val="17"/>
    </w:r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</w:rPr>
  </w:style>
  <w:style w:type="character" w:styleId="BesuchterLink">
    <w:name w:val="FollowedHyperlink"/>
    <w:basedOn w:val="Hyperlink"/>
    <w:uiPriority w:val="75"/>
    <w:semiHidden/>
    <w:rsid w:val="00484FC6"/>
    <w:rPr>
      <w:color w:val="auto"/>
      <w:u w:val="single" w:color="B1B9BD"/>
    </w:rPr>
  </w:style>
  <w:style w:type="paragraph" w:styleId="Untertitel">
    <w:name w:val="Subtitle"/>
    <w:aliases w:val="Untertitel/Sous-titre"/>
    <w:basedOn w:val="Standard"/>
    <w:link w:val="UntertitelZchn"/>
    <w:uiPriority w:val="12"/>
    <w:rsid w:val="00754E65"/>
    <w:pPr>
      <w:numPr>
        <w:ilvl w:val="1"/>
      </w:numPr>
      <w:spacing w:line="240" w:lineRule="auto"/>
    </w:pPr>
    <w:rPr>
      <w:rFonts w:eastAsiaTheme="minorEastAsia"/>
      <w:color w:val="B1B9BD" w:themeColor="background2"/>
      <w:sz w:val="44"/>
      <w:szCs w:val="44"/>
    </w:rPr>
  </w:style>
  <w:style w:type="character" w:customStyle="1" w:styleId="UntertitelZchn">
    <w:name w:val="Untertitel Zchn"/>
    <w:aliases w:val="Untertitel/Sous-titre Zchn"/>
    <w:basedOn w:val="Absatz-Standardschriftart"/>
    <w:link w:val="Untertitel"/>
    <w:uiPriority w:val="12"/>
    <w:rsid w:val="00754E65"/>
    <w:rPr>
      <w:rFonts w:eastAsiaTheme="minorEastAsia"/>
      <w:color w:val="B1B9BD" w:themeColor="background2"/>
      <w:spacing w:val="2"/>
      <w:sz w:val="44"/>
      <w:szCs w:val="44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/>
    </w:pPr>
  </w:style>
  <w:style w:type="character" w:customStyle="1" w:styleId="DatumZchn">
    <w:name w:val="Datum Zchn"/>
    <w:basedOn w:val="Absatz-Standardschriftart"/>
    <w:link w:val="Datum"/>
    <w:uiPriority w:val="15"/>
    <w:semiHidden/>
    <w:rsid w:val="003D1066"/>
    <w:rPr>
      <w:spacing w:val="2"/>
      <w:sz w:val="21"/>
    </w:rPr>
  </w:style>
  <w:style w:type="paragraph" w:styleId="Funotentext">
    <w:name w:val="footnote text"/>
    <w:basedOn w:val="Standard"/>
    <w:link w:val="FunotentextZchn"/>
    <w:uiPriority w:val="99"/>
    <w:unhideWhenUsed/>
    <w:rsid w:val="00E22965"/>
    <w:pPr>
      <w:spacing w:line="162" w:lineRule="atLeast"/>
    </w:pPr>
    <w:rPr>
      <w:sz w:val="13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E22965"/>
    <w:rPr>
      <w:spacing w:val="2"/>
      <w:sz w:val="13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NormaleTabelle"/>
    <w:uiPriority w:val="99"/>
    <w:rsid w:val="00642F26"/>
    <w:pPr>
      <w:spacing w:after="0" w:line="240" w:lineRule="auto"/>
    </w:pPr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9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2151C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2"/>
    <w:rsid w:val="004C3880"/>
    <w:pPr>
      <w:numPr>
        <w:ilvl w:val="1"/>
      </w:numPr>
    </w:pPr>
  </w:style>
  <w:style w:type="paragraph" w:customStyle="1" w:styleId="Aufzhlung3">
    <w:name w:val="Aufzählung 3"/>
    <w:basedOn w:val="Aufzhlung1"/>
    <w:uiPriority w:val="2"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35"/>
    <w:unhideWhenUsed/>
    <w:rsid w:val="00C24C7F"/>
    <w:pPr>
      <w:spacing w:before="140" w:after="270" w:line="240" w:lineRule="auto"/>
    </w:pPr>
    <w:rPr>
      <w:i/>
      <w:sz w:val="17"/>
    </w:rPr>
  </w:style>
  <w:style w:type="paragraph" w:styleId="Inhaltsverzeichnisberschrift">
    <w:name w:val="TOC Heading"/>
    <w:basedOn w:val="berschrift1"/>
    <w:next w:val="Standard"/>
    <w:uiPriority w:val="39"/>
    <w:qFormat/>
    <w:rsid w:val="00DB7675"/>
    <w:pPr>
      <w:spacing w:before="240"/>
      <w:outlineLvl w:val="9"/>
    </w:pPr>
    <w:rPr>
      <w:bCs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70017"/>
    <w:pPr>
      <w:spacing w:line="240" w:lineRule="auto"/>
    </w:pPr>
    <w:rPr>
      <w:rFonts w:ascii="Segoe UI" w:hAnsi="Segoe UI" w:cs="Segoe UI"/>
      <w:sz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70017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uzeile"/>
    <w:uiPriority w:val="85"/>
    <w:semiHidden/>
    <w:rsid w:val="00E8428A"/>
    <w:pPr>
      <w:jc w:val="right"/>
    </w:pPr>
  </w:style>
  <w:style w:type="paragraph" w:customStyle="1" w:styleId="H1">
    <w:name w:val="H1"/>
    <w:aliases w:val="Überschrift 1 nummeriert"/>
    <w:basedOn w:val="berschrift1"/>
    <w:next w:val="Standard"/>
    <w:uiPriority w:val="10"/>
    <w:qFormat/>
    <w:rsid w:val="00F32B93"/>
    <w:pPr>
      <w:numPr>
        <w:numId w:val="4"/>
      </w:numPr>
    </w:pPr>
  </w:style>
  <w:style w:type="paragraph" w:customStyle="1" w:styleId="berschrift2nummeriert">
    <w:name w:val="Überschrift 2 nummeriert"/>
    <w:basedOn w:val="berschrift2"/>
    <w:next w:val="Standard"/>
    <w:uiPriority w:val="10"/>
    <w:qFormat/>
    <w:rsid w:val="00513F66"/>
    <w:pPr>
      <w:numPr>
        <w:ilvl w:val="1"/>
        <w:numId w:val="4"/>
      </w:numPr>
      <w:spacing w:before="540"/>
    </w:pPr>
  </w:style>
  <w:style w:type="paragraph" w:customStyle="1" w:styleId="berschrift3nummeriert">
    <w:name w:val="Überschrift 3 nummeriert"/>
    <w:basedOn w:val="berschrift3"/>
    <w:next w:val="Standard"/>
    <w:uiPriority w:val="10"/>
    <w:qFormat/>
    <w:rsid w:val="00B426D3"/>
    <w:pPr>
      <w:numPr>
        <w:ilvl w:val="2"/>
        <w:numId w:val="4"/>
      </w:numPr>
      <w:tabs>
        <w:tab w:val="left" w:pos="851"/>
      </w:tabs>
    </w:pPr>
  </w:style>
  <w:style w:type="paragraph" w:customStyle="1" w:styleId="berschrift4nummeriert">
    <w:name w:val="Überschrift 4 nummeriert"/>
    <w:basedOn w:val="berschrift4"/>
    <w:next w:val="Standard"/>
    <w:uiPriority w:val="10"/>
    <w:qFormat/>
    <w:rsid w:val="00B426D3"/>
    <w:pPr>
      <w:numPr>
        <w:ilvl w:val="3"/>
        <w:numId w:val="4"/>
      </w:numPr>
      <w:tabs>
        <w:tab w:val="left" w:pos="1134"/>
      </w:tabs>
    </w:pPr>
  </w:style>
  <w:style w:type="paragraph" w:styleId="Verzeichnis1">
    <w:name w:val="toc 1"/>
    <w:basedOn w:val="Standard"/>
    <w:next w:val="Standard"/>
    <w:autoRedefine/>
    <w:uiPriority w:val="39"/>
    <w:rsid w:val="00F25768"/>
    <w:pPr>
      <w:tabs>
        <w:tab w:val="right" w:leader="dot" w:pos="7371"/>
      </w:tabs>
      <w:spacing w:before="215" w:line="215" w:lineRule="atLeast"/>
      <w:ind w:left="851" w:right="3093" w:hanging="851"/>
    </w:pPr>
    <w:rPr>
      <w:b/>
      <w:sz w:val="17"/>
    </w:rPr>
  </w:style>
  <w:style w:type="paragraph" w:styleId="Verzeichnis2">
    <w:name w:val="toc 2"/>
    <w:basedOn w:val="Standard"/>
    <w:next w:val="Standard"/>
    <w:autoRedefine/>
    <w:uiPriority w:val="39"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sz w:val="17"/>
    </w:rPr>
  </w:style>
  <w:style w:type="paragraph" w:styleId="Verzeichnis3">
    <w:name w:val="toc 3"/>
    <w:basedOn w:val="Standard"/>
    <w:next w:val="Standard"/>
    <w:autoRedefine/>
    <w:uiPriority w:val="39"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noProof/>
      <w:sz w:val="17"/>
    </w:rPr>
  </w:style>
  <w:style w:type="paragraph" w:styleId="StandardWeb">
    <w:name w:val="Normal (Web)"/>
    <w:basedOn w:val="Standard"/>
    <w:uiPriority w:val="99"/>
    <w:semiHidden/>
    <w:unhideWhenUsed/>
    <w:rsid w:val="00BE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40"/>
    <w:semiHidden/>
    <w:rsid w:val="00F7054A"/>
    <w:pPr>
      <w:tabs>
        <w:tab w:val="right" w:pos="7371"/>
      </w:tabs>
      <w:spacing w:after="110" w:line="215" w:lineRule="atLeast"/>
    </w:pPr>
    <w:rPr>
      <w:sz w:val="17"/>
    </w:rPr>
  </w:style>
  <w:style w:type="paragraph" w:customStyle="1" w:styleId="Absenderzeile">
    <w:name w:val="Absenderzeile"/>
    <w:basedOn w:val="Standard"/>
    <w:uiPriority w:val="84"/>
    <w:semiHidden/>
    <w:rsid w:val="004D5F14"/>
    <w:pPr>
      <w:pBdr>
        <w:bottom w:val="single" w:sz="6" w:space="5" w:color="auto"/>
      </w:pBdr>
      <w:tabs>
        <w:tab w:val="left" w:pos="1241"/>
        <w:tab w:val="right" w:pos="4877"/>
      </w:tabs>
      <w:spacing w:after="40" w:line="220" w:lineRule="atLeast"/>
      <w:contextualSpacing/>
    </w:pPr>
    <w:rPr>
      <w:sz w:val="13"/>
    </w:rPr>
  </w:style>
  <w:style w:type="paragraph" w:customStyle="1" w:styleId="Nummerierung1">
    <w:name w:val="Nummerierung 1"/>
    <w:basedOn w:val="Standard"/>
    <w:uiPriority w:val="3"/>
    <w:qFormat/>
    <w:rsid w:val="00B56332"/>
    <w:pPr>
      <w:numPr>
        <w:ilvl w:val="7"/>
        <w:numId w:val="4"/>
      </w:numPr>
    </w:pPr>
  </w:style>
  <w:style w:type="paragraph" w:customStyle="1" w:styleId="Nummerierung2">
    <w:name w:val="Nummerierung 2"/>
    <w:basedOn w:val="Nummerierung1"/>
    <w:uiPriority w:val="3"/>
    <w:qFormat/>
    <w:rsid w:val="00B56332"/>
    <w:pPr>
      <w:numPr>
        <w:ilvl w:val="8"/>
      </w:numPr>
    </w:pPr>
  </w:style>
  <w:style w:type="character" w:styleId="Seitenzahl">
    <w:name w:val="page number"/>
    <w:basedOn w:val="Absatz-Standardschriftart"/>
    <w:uiPriority w:val="99"/>
    <w:semiHidden/>
    <w:rsid w:val="00E8428A"/>
  </w:style>
  <w:style w:type="paragraph" w:customStyle="1" w:styleId="Text85pt">
    <w:name w:val="Text 8.5 pt"/>
    <w:basedOn w:val="Standard"/>
    <w:link w:val="Text85ptZchn"/>
    <w:qFormat/>
    <w:rsid w:val="003E0D7F"/>
    <w:pPr>
      <w:spacing w:line="215" w:lineRule="atLeast"/>
    </w:pPr>
    <w:rPr>
      <w:sz w:val="17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0D7F08"/>
    <w:rPr>
      <w:color w:val="605E5C"/>
      <w:shd w:val="clear" w:color="auto" w:fill="E1DFDD"/>
    </w:rPr>
  </w:style>
  <w:style w:type="paragraph" w:customStyle="1" w:styleId="Tabellenabschluss">
    <w:name w:val="Tabellenabschluss"/>
    <w:basedOn w:val="Standard"/>
    <w:next w:val="Standard"/>
    <w:uiPriority w:val="99"/>
    <w:semiHidden/>
    <w:rsid w:val="0097384E"/>
    <w:pPr>
      <w:spacing w:line="240" w:lineRule="auto"/>
    </w:pPr>
    <w:rPr>
      <w:sz w:val="4"/>
    </w:rPr>
  </w:style>
  <w:style w:type="paragraph" w:customStyle="1" w:styleId="Aufzhlung85pt">
    <w:name w:val="Aufzählung 8.5 pt"/>
    <w:basedOn w:val="Aufzhlung1"/>
    <w:uiPriority w:val="2"/>
    <w:qFormat/>
    <w:rsid w:val="00A45E6C"/>
    <w:pPr>
      <w:spacing w:line="215" w:lineRule="atLeast"/>
    </w:pPr>
    <w:rPr>
      <w:sz w:val="17"/>
      <w:szCs w:val="17"/>
    </w:rPr>
  </w:style>
  <w:style w:type="character" w:styleId="Platzhaltertext">
    <w:name w:val="Placeholder Text"/>
    <w:basedOn w:val="Absatz-Standardschriftart"/>
    <w:uiPriority w:val="99"/>
    <w:semiHidden/>
    <w:rsid w:val="00A12B05"/>
    <w:rPr>
      <w:vanish/>
      <w:color w:val="7D9AA8" w:themeColor="accent1" w:themeTint="99"/>
    </w:rPr>
  </w:style>
  <w:style w:type="paragraph" w:customStyle="1" w:styleId="Kurzbrief">
    <w:name w:val="Kurzbrief"/>
    <w:basedOn w:val="Text85pt"/>
    <w:uiPriority w:val="99"/>
    <w:semiHidden/>
    <w:qFormat/>
    <w:rsid w:val="00B225B2"/>
    <w:pPr>
      <w:ind w:left="294" w:hanging="294"/>
    </w:pPr>
  </w:style>
  <w:style w:type="paragraph" w:customStyle="1" w:styleId="KurzbriefFR">
    <w:name w:val="Kurzbrief FR"/>
    <w:basedOn w:val="Kurzbrief"/>
    <w:uiPriority w:val="99"/>
    <w:semiHidden/>
    <w:qFormat/>
    <w:rsid w:val="004A60C5"/>
    <w:pPr>
      <w:ind w:left="284" w:firstLine="0"/>
    </w:pPr>
    <w:rPr>
      <w:lang w:val="fr-CH"/>
    </w:rPr>
  </w:style>
  <w:style w:type="paragraph" w:customStyle="1" w:styleId="berschrift5nummeriert">
    <w:name w:val="Überschrift 5 nummeriert"/>
    <w:basedOn w:val="berschrift5"/>
    <w:next w:val="Standard"/>
    <w:uiPriority w:val="10"/>
    <w:qFormat/>
    <w:rsid w:val="00D8674A"/>
    <w:pPr>
      <w:numPr>
        <w:ilvl w:val="4"/>
        <w:numId w:val="4"/>
      </w:numPr>
      <w:tabs>
        <w:tab w:val="left" w:pos="1148"/>
      </w:tabs>
    </w:pPr>
  </w:style>
  <w:style w:type="paragraph" w:styleId="Verzeichnis4">
    <w:name w:val="toc 4"/>
    <w:basedOn w:val="Standard"/>
    <w:next w:val="Standard"/>
    <w:autoRedefine/>
    <w:uiPriority w:val="39"/>
    <w:semiHidden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noProof/>
      <w:spacing w:val="-10"/>
      <w:sz w:val="17"/>
    </w:rPr>
  </w:style>
  <w:style w:type="paragraph" w:styleId="Verzeichnis5">
    <w:name w:val="toc 5"/>
    <w:basedOn w:val="Standard"/>
    <w:next w:val="Standard"/>
    <w:autoRedefine/>
    <w:uiPriority w:val="39"/>
    <w:semiHidden/>
    <w:rsid w:val="00F25768"/>
    <w:pPr>
      <w:tabs>
        <w:tab w:val="right" w:leader="dot" w:pos="7371"/>
      </w:tabs>
      <w:spacing w:line="215" w:lineRule="atLeast"/>
      <w:ind w:left="851" w:right="3093" w:hanging="851"/>
    </w:pPr>
    <w:rPr>
      <w:sz w:val="17"/>
    </w:rPr>
  </w:style>
  <w:style w:type="paragraph" w:styleId="Verzeichnis6">
    <w:name w:val="toc 6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noProof/>
      <w:sz w:val="17"/>
      <w:szCs w:val="17"/>
    </w:rPr>
  </w:style>
  <w:style w:type="paragraph" w:styleId="Verzeichnis7">
    <w:name w:val="toc 7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noProof/>
      <w:sz w:val="17"/>
    </w:rPr>
  </w:style>
  <w:style w:type="paragraph" w:styleId="Verzeichnis8">
    <w:name w:val="toc 8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sz w:val="17"/>
    </w:rPr>
  </w:style>
  <w:style w:type="paragraph" w:styleId="Verzeichnis9">
    <w:name w:val="toc 9"/>
    <w:basedOn w:val="Standard"/>
    <w:next w:val="Standard"/>
    <w:autoRedefine/>
    <w:uiPriority w:val="39"/>
    <w:semiHidden/>
    <w:rsid w:val="007F0876"/>
    <w:pPr>
      <w:tabs>
        <w:tab w:val="right" w:pos="7371"/>
      </w:tabs>
      <w:spacing w:line="215" w:lineRule="atLeast"/>
      <w:ind w:left="851" w:right="3093"/>
    </w:pPr>
    <w:rPr>
      <w:sz w:val="17"/>
    </w:rPr>
  </w:style>
  <w:style w:type="paragraph" w:customStyle="1" w:styleId="Text65pt">
    <w:name w:val="Text 6.5 pt"/>
    <w:basedOn w:val="Text85pt"/>
    <w:uiPriority w:val="1"/>
    <w:qFormat/>
    <w:rsid w:val="00645850"/>
    <w:pPr>
      <w:spacing w:line="162" w:lineRule="atLeast"/>
    </w:pPr>
    <w:rPr>
      <w:sz w:val="13"/>
      <w:lang w:val="en-US"/>
    </w:rPr>
  </w:style>
  <w:style w:type="table" w:customStyle="1" w:styleId="BETabelle1">
    <w:name w:val="BE: Tabelle 1"/>
    <w:basedOn w:val="NormaleTabelle"/>
    <w:uiPriority w:val="99"/>
    <w:rsid w:val="00D554AB"/>
    <w:pPr>
      <w:spacing w:after="0" w:line="240" w:lineRule="auto"/>
    </w:pPr>
    <w:rPr>
      <w:sz w:val="17"/>
    </w:rPr>
    <w:tblPr>
      <w:tblBorders>
        <w:bottom w:val="single" w:sz="2" w:space="0" w:color="DFE3E5" w:themeColor="text2" w:themeTint="33"/>
        <w:insideH w:val="single" w:sz="2" w:space="0" w:color="DFE3E5" w:themeColor="text2" w:themeTint="33"/>
      </w:tblBorders>
      <w:tblCellMar>
        <w:top w:w="136" w:type="dxa"/>
        <w:left w:w="0" w:type="dxa"/>
        <w:bottom w:w="74" w:type="dxa"/>
        <w:right w:w="28" w:type="dxa"/>
      </w:tblCellMar>
    </w:tblPr>
    <w:tblStylePr w:type="firstRow">
      <w:rPr>
        <w:sz w:val="13"/>
      </w:rPr>
      <w:tblPr/>
      <w:tcPr>
        <w:tcBorders>
          <w:top w:val="nil"/>
          <w:left w:val="nil"/>
          <w:bottom w:val="single" w:sz="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ext13pt">
    <w:name w:val="Text 13 pt"/>
    <w:basedOn w:val="Standard"/>
    <w:qFormat/>
    <w:rsid w:val="00C573A1"/>
    <w:rPr>
      <w:sz w:val="26"/>
      <w:szCs w:val="26"/>
    </w:rPr>
  </w:style>
  <w:style w:type="paragraph" w:customStyle="1" w:styleId="Brieftext">
    <w:name w:val="Brieftext"/>
    <w:basedOn w:val="Standard"/>
    <w:uiPriority w:val="1"/>
    <w:semiHidden/>
    <w:qFormat/>
    <w:rsid w:val="00F72593"/>
    <w:pPr>
      <w:ind w:right="340"/>
    </w:pPr>
  </w:style>
  <w:style w:type="paragraph" w:customStyle="1" w:styleId="Traktandum-Titel2">
    <w:name w:val="Traktandum-Titel 2"/>
    <w:basedOn w:val="Text85pt"/>
    <w:next w:val="Text85pt"/>
    <w:uiPriority w:val="18"/>
    <w:semiHidden/>
    <w:rsid w:val="00225571"/>
    <w:pPr>
      <w:numPr>
        <w:ilvl w:val="1"/>
        <w:numId w:val="2"/>
      </w:numPr>
    </w:pPr>
  </w:style>
  <w:style w:type="paragraph" w:styleId="Textkrper">
    <w:name w:val="Body Text"/>
    <w:basedOn w:val="Standard"/>
    <w:link w:val="TextkrperZchn"/>
    <w:uiPriority w:val="1"/>
    <w:semiHidden/>
    <w:qFormat/>
    <w:rsid w:val="004B6A97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pacing w:val="0"/>
      <w:szCs w:val="21"/>
      <w:lang w:val="en-US"/>
    </w:rPr>
  </w:style>
  <w:style w:type="character" w:customStyle="1" w:styleId="TextkrperZchn">
    <w:name w:val="Textkörper Zchn"/>
    <w:basedOn w:val="Absatz-Standardschriftart"/>
    <w:link w:val="Textkrper"/>
    <w:uiPriority w:val="1"/>
    <w:semiHidden/>
    <w:rsid w:val="003359D8"/>
    <w:rPr>
      <w:rFonts w:ascii="Arial" w:eastAsia="Arial" w:hAnsi="Arial" w:cs="Arial"/>
      <w:sz w:val="21"/>
      <w:szCs w:val="21"/>
      <w:lang w:val="en-US"/>
    </w:rPr>
  </w:style>
  <w:style w:type="table" w:customStyle="1" w:styleId="KantonTab">
    <w:name w:val="Kanton_Tab"/>
    <w:basedOn w:val="NormaleTabelle"/>
    <w:next w:val="NormaleTabelle"/>
    <w:uiPriority w:val="61"/>
    <w:rsid w:val="00D93327"/>
    <w:pPr>
      <w:spacing w:before="40" w:after="40" w:line="240" w:lineRule="auto"/>
    </w:pPr>
    <w:rPr>
      <w:rFonts w:ascii="Arial" w:eastAsia="Calibri" w:hAnsi="Arial" w:cs="Times New Roman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cantSplit/>
    </w:trPr>
    <w:tblStylePr w:type="firstRow">
      <w:pPr>
        <w:keepNext/>
        <w:keepLines w:val="0"/>
        <w:pageBreakBefore w:val="0"/>
        <w:widowControl/>
        <w:suppressLineNumbers w:val="0"/>
        <w:suppressAutoHyphens/>
        <w:wordWrap/>
        <w:spacing w:beforeLines="0" w:before="40" w:beforeAutospacing="0" w:afterLines="0" w:after="40" w:afterAutospacing="0" w:line="240" w:lineRule="auto"/>
        <w:jc w:val="left"/>
      </w:pPr>
      <w:rPr>
        <w:b/>
        <w:bCs/>
        <w:color w:val="FFFFFF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nil"/>
          <w:right w:val="single" w:sz="8" w:space="0" w:color="auto"/>
          <w:insideH w:val="nil"/>
          <w:insideV w:val="nil"/>
          <w:tl2br w:val="nil"/>
          <w:tr2bl w:val="nil"/>
        </w:tcBorders>
        <w:shd w:val="clear" w:color="auto" w:fill="595959"/>
        <w:vAlign w:val="center"/>
      </w:tcPr>
    </w:tblStylePr>
    <w:tblStylePr w:type="lastRow">
      <w:pPr>
        <w:keepNext w:val="0"/>
        <w:pageBreakBefore w:val="0"/>
        <w:widowControl/>
        <w:suppressLineNumbers w:val="0"/>
        <w:suppressAutoHyphens w:val="0"/>
        <w:wordWrap/>
        <w:spacing w:beforeLines="0" w:before="40" w:beforeAutospacing="0" w:afterLines="0" w:after="40" w:afterAutospacing="0" w:line="240" w:lineRule="auto"/>
      </w:pPr>
      <w:rPr>
        <w:b/>
        <w:bCs/>
      </w:rPr>
      <w:tblPr/>
      <w:tcPr>
        <w:tcBorders>
          <w:top w:val="double" w:sz="6" w:space="0" w:color="595959"/>
          <w:left w:val="single" w:sz="8" w:space="0" w:color="595959"/>
          <w:bottom w:val="single" w:sz="8" w:space="0" w:color="595959"/>
          <w:right w:val="single" w:sz="8" w:space="0" w:color="5959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single" w:sz="8" w:space="0" w:color="auto"/>
          <w:right w:val="single" w:sz="8" w:space="0" w:color="auto"/>
        </w:tcBorders>
      </w:tcPr>
    </w:tblStylePr>
    <w:tblStylePr w:type="swCell">
      <w:pPr>
        <w:keepLines/>
        <w:wordWrap/>
      </w:pPr>
    </w:tblStylePr>
  </w:style>
  <w:style w:type="table" w:customStyle="1" w:styleId="KantonTab4">
    <w:name w:val="Kanton_Tab4"/>
    <w:basedOn w:val="NormaleTabelle"/>
    <w:next w:val="NormaleTabelle"/>
    <w:uiPriority w:val="61"/>
    <w:rsid w:val="002A2A78"/>
    <w:pPr>
      <w:spacing w:before="40" w:after="40" w:line="240" w:lineRule="auto"/>
    </w:pPr>
    <w:rPr>
      <w:rFonts w:ascii="Arial" w:eastAsia="Calibri" w:hAnsi="Arial" w:cs="Times New Roman"/>
    </w:rPr>
    <w:tblPr>
      <w:tblStyleRowBandSize w:val="1"/>
      <w:tblStyleCol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</w:tblPr>
    <w:trPr>
      <w:cantSplit/>
    </w:trPr>
    <w:tblStylePr w:type="firstRow">
      <w:pPr>
        <w:keepNext/>
        <w:keepLines w:val="0"/>
        <w:pageBreakBefore w:val="0"/>
        <w:widowControl/>
        <w:suppressLineNumbers w:val="0"/>
        <w:suppressAutoHyphens/>
        <w:wordWrap/>
        <w:spacing w:beforeLines="0" w:before="40" w:beforeAutospacing="0" w:afterLines="0" w:after="40" w:afterAutospacing="0" w:line="240" w:lineRule="auto"/>
        <w:jc w:val="left"/>
      </w:pPr>
      <w:rPr>
        <w:b/>
        <w:bCs/>
        <w:color w:val="FFFFFF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nil"/>
          <w:right w:val="single" w:sz="8" w:space="0" w:color="auto"/>
          <w:insideH w:val="nil"/>
          <w:insideV w:val="nil"/>
          <w:tl2br w:val="nil"/>
          <w:tr2bl w:val="nil"/>
        </w:tcBorders>
        <w:shd w:val="clear" w:color="auto" w:fill="595959"/>
        <w:vAlign w:val="center"/>
      </w:tcPr>
    </w:tblStylePr>
    <w:tblStylePr w:type="lastRow">
      <w:pPr>
        <w:keepNext w:val="0"/>
        <w:pageBreakBefore w:val="0"/>
        <w:widowControl/>
        <w:suppressLineNumbers w:val="0"/>
        <w:suppressAutoHyphens w:val="0"/>
        <w:wordWrap/>
        <w:spacing w:beforeLines="0" w:before="40" w:beforeAutospacing="0" w:afterLines="0" w:after="40" w:afterAutospacing="0" w:line="240" w:lineRule="auto"/>
      </w:pPr>
      <w:rPr>
        <w:b/>
        <w:bCs/>
      </w:rPr>
      <w:tblPr/>
      <w:tcPr>
        <w:tcBorders>
          <w:top w:val="double" w:sz="6" w:space="0" w:color="595959"/>
          <w:left w:val="single" w:sz="8" w:space="0" w:color="595959"/>
          <w:bottom w:val="single" w:sz="8" w:space="0" w:color="595959"/>
          <w:right w:val="single" w:sz="8" w:space="0" w:color="5959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tcBorders>
          <w:left w:val="single" w:sz="8" w:space="0" w:color="auto"/>
          <w:right w:val="single" w:sz="8" w:space="0" w:color="auto"/>
        </w:tcBorders>
      </w:tcPr>
    </w:tblStylePr>
    <w:tblStylePr w:type="swCell">
      <w:pPr>
        <w:keepLines/>
        <w:wordWrap/>
      </w:pPr>
    </w:tblStylePr>
  </w:style>
  <w:style w:type="paragraph" w:customStyle="1" w:styleId="Hilfstext">
    <w:name w:val="Hilfstext"/>
    <w:basedOn w:val="Standard"/>
    <w:link w:val="HilfstextZchn"/>
    <w:qFormat/>
    <w:rsid w:val="000C62A2"/>
    <w:rPr>
      <w:i/>
      <w:color w:val="00B050"/>
    </w:rPr>
  </w:style>
  <w:style w:type="paragraph" w:customStyle="1" w:styleId="HilfstextTabelle">
    <w:name w:val="Hilfstext Tabelle"/>
    <w:basedOn w:val="Text85pt"/>
    <w:link w:val="HilfstextTabelleZchn"/>
    <w:qFormat/>
    <w:rsid w:val="000C62A2"/>
    <w:pPr>
      <w:ind w:right="47"/>
    </w:pPr>
    <w:rPr>
      <w:i/>
      <w:color w:val="00B050"/>
    </w:rPr>
  </w:style>
  <w:style w:type="character" w:customStyle="1" w:styleId="HilfstextZchn">
    <w:name w:val="Hilfstext Zchn"/>
    <w:basedOn w:val="Absatz-Standardschriftart"/>
    <w:link w:val="Hilfstext"/>
    <w:rsid w:val="000C62A2"/>
    <w:rPr>
      <w:rFonts w:cs="System"/>
      <w:bCs/>
      <w:i/>
      <w:color w:val="00B050"/>
      <w:spacing w:val="2"/>
      <w:sz w:val="21"/>
    </w:rPr>
  </w:style>
  <w:style w:type="character" w:customStyle="1" w:styleId="HilfstextTabelleZchn">
    <w:name w:val="Hilfstext Tabelle Zchn"/>
    <w:basedOn w:val="Absatz-Standardschriftart"/>
    <w:link w:val="HilfstextTabelle"/>
    <w:rsid w:val="000C62A2"/>
    <w:rPr>
      <w:rFonts w:cs="System"/>
      <w:bCs/>
      <w:i/>
      <w:color w:val="00B050"/>
      <w:spacing w:val="2"/>
      <w:sz w:val="17"/>
    </w:rPr>
  </w:style>
  <w:style w:type="paragraph" w:customStyle="1" w:styleId="Hilfetextkursiv">
    <w:name w:val="Hilfetext (kursiv"/>
    <w:aliases w:val="grün)"/>
    <w:basedOn w:val="Standard"/>
    <w:link w:val="HilfetextkursivZchn"/>
    <w:rsid w:val="006F5180"/>
    <w:pPr>
      <w:spacing w:before="240" w:after="240" w:line="259" w:lineRule="auto"/>
    </w:pPr>
    <w:rPr>
      <w:rFonts w:ascii="Arial" w:hAnsi="Arial" w:cs="Arial"/>
      <w:bCs w:val="0"/>
      <w:i/>
      <w:color w:val="00B050"/>
      <w:spacing w:val="0"/>
    </w:rPr>
  </w:style>
  <w:style w:type="character" w:customStyle="1" w:styleId="HilfetextkursivZchn">
    <w:name w:val="Hilfetext (kursiv Zchn"/>
    <w:aliases w:val="grün) Zchn"/>
    <w:basedOn w:val="Absatz-Standardschriftart"/>
    <w:link w:val="Hilfetextkursiv"/>
    <w:rsid w:val="006F5180"/>
    <w:rPr>
      <w:rFonts w:ascii="Arial" w:hAnsi="Arial" w:cs="Arial"/>
      <w:i/>
      <w:color w:val="00B050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5B4929"/>
    <w:rPr>
      <w:rFonts w:cs="System"/>
      <w:bCs/>
      <w:spacing w:val="2"/>
      <w:sz w:val="21"/>
    </w:rPr>
  </w:style>
  <w:style w:type="character" w:customStyle="1" w:styleId="Text85ptZchn">
    <w:name w:val="Text 8.5 pt Zchn"/>
    <w:basedOn w:val="Absatz-Standardschriftart"/>
    <w:link w:val="Text85pt"/>
    <w:rsid w:val="006D6D93"/>
    <w:rPr>
      <w:rFonts w:cs="System"/>
      <w:bCs/>
      <w:spacing w:val="2"/>
      <w:sz w:val="17"/>
    </w:rPr>
  </w:style>
  <w:style w:type="paragraph" w:customStyle="1" w:styleId="HilfetextTabelle">
    <w:name w:val="Hilfetext Tabelle"/>
    <w:basedOn w:val="Text85pt"/>
    <w:link w:val="HilfetextTabelleZchn"/>
    <w:qFormat/>
    <w:rsid w:val="00543523"/>
    <w:rPr>
      <w:i/>
      <w:color w:val="00B050"/>
    </w:rPr>
  </w:style>
  <w:style w:type="character" w:customStyle="1" w:styleId="HilfetextTabelleZchn">
    <w:name w:val="Hilfetext Tabelle Zchn"/>
    <w:basedOn w:val="Text85ptZchn"/>
    <w:link w:val="HilfetextTabelle"/>
    <w:rsid w:val="00543523"/>
    <w:rPr>
      <w:rFonts w:cs="System"/>
      <w:bCs/>
      <w:i/>
      <w:color w:val="00B050"/>
      <w:spacing w:val="2"/>
      <w:sz w:val="17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E24F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E24F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E24F4"/>
    <w:rPr>
      <w:rFonts w:cs="System"/>
      <w:bCs/>
      <w:spacing w:val="2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E24F4"/>
    <w:rPr>
      <w:b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E24F4"/>
    <w:rPr>
      <w:rFonts w:cs="System"/>
      <w:b/>
      <w:bCs/>
      <w:spacing w:val="2"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17C5E"/>
    <w:rPr>
      <w:color w:val="605E5C"/>
      <w:shd w:val="clear" w:color="auto" w:fill="E1DFDD"/>
    </w:rPr>
  </w:style>
  <w:style w:type="paragraph" w:customStyle="1" w:styleId="Default">
    <w:name w:val="Default"/>
    <w:rsid w:val="0022043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14:ligatures w14:val="standardContextual"/>
    </w:rPr>
  </w:style>
  <w:style w:type="paragraph" w:styleId="berarbeitung">
    <w:name w:val="Revision"/>
    <w:hidden/>
    <w:uiPriority w:val="99"/>
    <w:semiHidden/>
    <w:rsid w:val="00BE5DA9"/>
    <w:pPr>
      <w:spacing w:after="0" w:line="240" w:lineRule="auto"/>
    </w:pPr>
    <w:rPr>
      <w:rFonts w:cs="System"/>
      <w:bCs/>
      <w:spacing w:val="2"/>
      <w:szCs w:val="18"/>
    </w:rPr>
  </w:style>
  <w:style w:type="character" w:styleId="Erwhnung">
    <w:name w:val="Mention"/>
    <w:basedOn w:val="Absatz-Standardschriftart"/>
    <w:uiPriority w:val="99"/>
    <w:unhideWhenUsed/>
    <w:rsid w:val="0000706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hyperlink" Target="https://tinyurl.com/seb-patch-2026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svg"/><Relationship Id="rId20" Type="http://schemas.openxmlformats.org/officeDocument/2006/relationships/image" Target="media/image7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gymer\sys\Projekte\2026\Digitalboard\Vorlage-kantonales-Dok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D87CEAE6254C63BF504861DCC3B01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48DEB0-0C98-42E2-8768-6AD8E465F8FB}"/>
      </w:docPartPr>
      <w:docPartBody>
        <w:p w:rsidR="00343498" w:rsidRDefault="00343498">
          <w:pPr>
            <w:pStyle w:val="A6D87CEAE6254C63BF504861DCC3B01A"/>
          </w:pPr>
          <w:r w:rsidRPr="00336989">
            <w:rPr>
              <w:rStyle w:val="Platzhaltertext"/>
            </w:rPr>
            <w:t>Status auswählen</w:t>
          </w:r>
        </w:p>
      </w:docPartBody>
    </w:docPart>
    <w:docPart>
      <w:docPartPr>
        <w:name w:val="B870B7E0C5FC4A588397A9794AC591F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536ED41-E7D5-4DCA-86EE-8FF2CA222BF8}"/>
      </w:docPartPr>
      <w:docPartBody>
        <w:p w:rsidR="00343498" w:rsidRDefault="00343498">
          <w:pPr>
            <w:pStyle w:val="B870B7E0C5FC4A588397A9794AC591F0"/>
          </w:pPr>
          <w:r w:rsidRPr="00336989">
            <w:rPr>
              <w:rStyle w:val="Platzhaltertext"/>
            </w:rPr>
            <w:t>Klassifizierung auswählen</w:t>
          </w:r>
        </w:p>
      </w:docPartBody>
    </w:docPart>
    <w:docPart>
      <w:docPartPr>
        <w:name w:val="2EBB9253B813481A8F6C3580E340199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1B27E72-FEED-446B-866A-8DFD19AFC09D}"/>
      </w:docPartPr>
      <w:docPartBody>
        <w:p w:rsidR="00343498" w:rsidRDefault="005C6B9B" w:rsidP="005C6B9B">
          <w:pPr>
            <w:pStyle w:val="2EBB9253B813481A8F6C3580E340199C"/>
          </w:pPr>
          <w:r w:rsidRPr="00336989">
            <w:rPr>
              <w:rStyle w:val="Platzhaltertext"/>
            </w:rPr>
            <w:t>Klassifizierung auswählen</w:t>
          </w:r>
        </w:p>
      </w:docPartBody>
    </w:docPart>
    <w:docPart>
      <w:docPartPr>
        <w:name w:val="F6978DC08BCF42B3A99295B5607B68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B5573D-54B9-4216-B3EF-341793D9FA24}"/>
      </w:docPartPr>
      <w:docPartBody>
        <w:p w:rsidR="00343498" w:rsidRDefault="005C6B9B" w:rsidP="005C6B9B">
          <w:pPr>
            <w:pStyle w:val="F6978DC08BCF42B3A99295B5607B68BC"/>
          </w:pPr>
          <w:r w:rsidRPr="00336989">
            <w:rPr>
              <w:rStyle w:val="Platzhaltertext"/>
            </w:rPr>
            <w:t>Klassifizierung auswählen</w:t>
          </w:r>
        </w:p>
      </w:docPartBody>
    </w:docPart>
    <w:docPart>
      <w:docPartPr>
        <w:name w:val="3BAC634081BE4AFF8CA2C12EA640206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C806C3A-792B-4D56-90A5-B6CCDF2F8219}"/>
      </w:docPartPr>
      <w:docPartBody>
        <w:p w:rsidR="005227E0" w:rsidRDefault="00343498">
          <w:pPr>
            <w:pStyle w:val="3BAC634081BE4AFF8CA2C12EA640206D"/>
          </w:pPr>
          <w:r>
            <w:rPr>
              <w:rStyle w:val="Platzhaltertext"/>
            </w:rPr>
            <w:t>Klicken Sie hier, um ein Datum einzugeben.</w:t>
          </w:r>
        </w:p>
      </w:docPartBody>
    </w:docPart>
    <w:docPart>
      <w:docPartPr>
        <w:name w:val="6B60A93E3D904CC3A2C815EBA5AD487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6550D18-6E87-4E59-8260-9E547F52580E}"/>
      </w:docPartPr>
      <w:docPartBody>
        <w:p w:rsidR="005227E0" w:rsidRDefault="00343498">
          <w:pPr>
            <w:pStyle w:val="6B60A93E3D904CC3A2C815EBA5AD487E"/>
          </w:pPr>
          <w:r>
            <w:t>0.1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Com 55 Roman">
    <w:altName w:val="Arial"/>
    <w:charset w:val="4D"/>
    <w:family w:val="swiss"/>
    <w:pitch w:val="variable"/>
    <w:sig w:usb0="8000000F" w:usb1="10002042" w:usb2="00000000" w:usb3="00000000" w:csb0="0000009B" w:csb1="00000000"/>
  </w:font>
  <w:font w:name="font1482">
    <w:altName w:val="Calibri"/>
    <w:panose1 w:val="00000000000000000000"/>
    <w:charset w:val="00"/>
    <w:family w:val="auto"/>
    <w:notTrueType/>
    <w:pitch w:val="default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B9B"/>
    <w:rsid w:val="00103272"/>
    <w:rsid w:val="001546A6"/>
    <w:rsid w:val="00201C48"/>
    <w:rsid w:val="00202164"/>
    <w:rsid w:val="00343498"/>
    <w:rsid w:val="004E4850"/>
    <w:rsid w:val="005227E0"/>
    <w:rsid w:val="005C6B9B"/>
    <w:rsid w:val="00744EA8"/>
    <w:rsid w:val="00760DBA"/>
    <w:rsid w:val="00857DF8"/>
    <w:rsid w:val="008E71CC"/>
    <w:rsid w:val="00AC2095"/>
    <w:rsid w:val="00BD7517"/>
    <w:rsid w:val="00FD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50D8288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de-CH" w:eastAsia="de-CH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5C6B9B"/>
    <w:rPr>
      <w:color w:val="808080"/>
    </w:rPr>
  </w:style>
  <w:style w:type="paragraph" w:customStyle="1" w:styleId="890D751BEAEC4492B9FD321AA020B320">
    <w:name w:val="890D751BEAEC4492B9FD321AA020B320"/>
  </w:style>
  <w:style w:type="paragraph" w:customStyle="1" w:styleId="6506F83E84AD498392ADFF909140A2FF">
    <w:name w:val="6506F83E84AD498392ADFF909140A2FF"/>
  </w:style>
  <w:style w:type="paragraph" w:customStyle="1" w:styleId="A6D87CEAE6254C63BF504861DCC3B01A">
    <w:name w:val="A6D87CEAE6254C63BF504861DCC3B01A"/>
  </w:style>
  <w:style w:type="paragraph" w:customStyle="1" w:styleId="B870B7E0C5FC4A588397A9794AC591F0">
    <w:name w:val="B870B7E0C5FC4A588397A9794AC591F0"/>
  </w:style>
  <w:style w:type="paragraph" w:customStyle="1" w:styleId="2EBB9253B813481A8F6C3580E340199C">
    <w:name w:val="2EBB9253B813481A8F6C3580E340199C"/>
    <w:rsid w:val="005C6B9B"/>
  </w:style>
  <w:style w:type="paragraph" w:customStyle="1" w:styleId="F6978DC08BCF42B3A99295B5607B68BC">
    <w:name w:val="F6978DC08BCF42B3A99295B5607B68BC"/>
    <w:rsid w:val="005C6B9B"/>
  </w:style>
  <w:style w:type="paragraph" w:customStyle="1" w:styleId="3BAC634081BE4AFF8CA2C12EA640206D">
    <w:name w:val="3BAC634081BE4AFF8CA2C12EA640206D"/>
  </w:style>
  <w:style w:type="paragraph" w:customStyle="1" w:styleId="6B60A93E3D904CC3A2C815EBA5AD487E">
    <w:name w:val="6B60A93E3D904CC3A2C815EBA5AD48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Kanton Bern">
      <a:dk1>
        <a:sysClr val="windowText" lastClr="000000"/>
      </a:dk1>
      <a:lt1>
        <a:sysClr val="window" lastClr="FFFFFF"/>
      </a:lt1>
      <a:dk2>
        <a:srgbClr val="63737B"/>
      </a:dk2>
      <a:lt2>
        <a:srgbClr val="B1B9BD"/>
      </a:lt2>
      <a:accent1>
        <a:srgbClr val="3C505A"/>
      </a:accent1>
      <a:accent2>
        <a:srgbClr val="96D7F0"/>
      </a:accent2>
      <a:accent3>
        <a:srgbClr val="A0C7A0"/>
      </a:accent3>
      <a:accent4>
        <a:srgbClr val="E1D2C6"/>
      </a:accent4>
      <a:accent5>
        <a:srgbClr val="644B41"/>
      </a:accent5>
      <a:accent6>
        <a:srgbClr val="EA161F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9fa87d-b55f-421f-b139-42ef0ae426d7" xsi:nil="true"/>
    <lcf76f155ced4ddcb4097134ff3c332f xmlns="f37b45ee-be61-4127-a10c-db62f62a442c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94A6ACE1F6FF408A8A89F076454558" ma:contentTypeVersion="12" ma:contentTypeDescription="Create a new document." ma:contentTypeScope="" ma:versionID="f520dc7160f214031e3d2facf6b36fa1">
  <xsd:schema xmlns:xsd="http://www.w3.org/2001/XMLSchema" xmlns:xs="http://www.w3.org/2001/XMLSchema" xmlns:p="http://schemas.microsoft.com/office/2006/metadata/properties" xmlns:ns2="f37b45ee-be61-4127-a10c-db62f62a442c" xmlns:ns3="229fa87d-b55f-421f-b139-42ef0ae426d7" targetNamespace="http://schemas.microsoft.com/office/2006/metadata/properties" ma:root="true" ma:fieldsID="ec77b9ae8e5ac433179d2bd6b9b269bb" ns2:_="" ns3:_="">
    <xsd:import namespace="f37b45ee-be61-4127-a10c-db62f62a442c"/>
    <xsd:import namespace="229fa87d-b55f-421f-b139-42ef0ae4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b45ee-be61-4127-a10c-db62f62a4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42818b4-fa08-4b33-a831-a78d30eca1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a87d-b55f-421f-b139-42ef0ae426d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ae04b11-29ef-4a49-82f6-6a7c1fe5170c}" ma:internalName="TaxCatchAll" ma:showField="CatchAllData" ma:web="229fa87d-b55f-421f-b139-42ef0ae4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75D2DC-607D-437F-BE22-4EE007297B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5D599C-938F-446E-A308-FECCFFC268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55FE74-AAEA-4DD2-9E94-E0A06AF574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DB15150-405D-4D5E-B78E-1CBFD6E89962}"/>
</file>

<file path=docProps/app.xml><?xml version="1.0" encoding="utf-8"?>
<Properties xmlns="http://schemas.openxmlformats.org/officeDocument/2006/extended-properties" xmlns:vt="http://schemas.openxmlformats.org/officeDocument/2006/docPropsVTypes">
  <Template>Vorlage-kantonales-Dokument.dotx</Template>
  <TotalTime>0</TotalTime>
  <Pages>6</Pages>
  <Words>900</Words>
  <Characters>5671</Characters>
  <Application>Microsoft Office Word</Application>
  <DocSecurity>0</DocSecurity>
  <Lines>47</Lines>
  <Paragraphs>13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Rollenbeschreibung</dc:title>
  <dc:subject/>
  <dc:creator>Tom Jampen</dc:creator>
  <cp:keywords/>
  <dc:description>numéro de document</dc:description>
  <cp:lastModifiedBy>Jampen Tom, BKD MBA</cp:lastModifiedBy>
  <cp:revision>2</cp:revision>
  <cp:lastPrinted>2026-03-23T14:21:00Z</cp:lastPrinted>
  <dcterms:created xsi:type="dcterms:W3CDTF">2026-04-02T09:12:00Z</dcterms:created>
  <dcterms:modified xsi:type="dcterms:W3CDTF">2026-04-02T09:12:00Z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Keyword">
    <vt:lpwstr/>
  </property>
  <property fmtid="{D5CDD505-2E9C-101B-9397-08002B2CF9AE}" pid="3" name="gwDocumentType">
    <vt:lpwstr>9;#Projektdokument|577f7119-2848-4a6d-8cf3-0486ffc5709e</vt:lpwstr>
  </property>
  <property fmtid="{D5CDD505-2E9C-101B-9397-08002B2CF9AE}" pid="4" name="ContentTypeId">
    <vt:lpwstr>0x0101004B94A6ACE1F6FF408A8A89F076454558</vt:lpwstr>
  </property>
  <property fmtid="{D5CDD505-2E9C-101B-9397-08002B2CF9AE}" pid="5" name="_dlc_DocIdItemGuid">
    <vt:lpwstr>6b7a9b90-df2b-4315-9f05-f917a3c03e95</vt:lpwstr>
  </property>
  <property fmtid="{D5CDD505-2E9C-101B-9397-08002B2CF9AE}" pid="6" name="MediaServiceImageTags">
    <vt:lpwstr/>
  </property>
  <property fmtid="{D5CDD505-2E9C-101B-9397-08002B2CF9AE}" pid="7" name="MSIP_Label_a975e331-728c-44f3-94f0-8a21f81ecf1c_Enabled">
    <vt:lpwstr>true</vt:lpwstr>
  </property>
  <property fmtid="{D5CDD505-2E9C-101B-9397-08002B2CF9AE}" pid="8" name="MSIP_Label_a975e331-728c-44f3-94f0-8a21f81ecf1c_SetDate">
    <vt:lpwstr>2025-04-23T14:18:41Z</vt:lpwstr>
  </property>
  <property fmtid="{D5CDD505-2E9C-101B-9397-08002B2CF9AE}" pid="9" name="MSIP_Label_a975e331-728c-44f3-94f0-8a21f81ecf1c_Method">
    <vt:lpwstr>Privileged</vt:lpwstr>
  </property>
  <property fmtid="{D5CDD505-2E9C-101B-9397-08002B2CF9AE}" pid="10" name="MSIP_Label_a975e331-728c-44f3-94f0-8a21f81ecf1c_Name">
    <vt:lpwstr>INTERN</vt:lpwstr>
  </property>
  <property fmtid="{D5CDD505-2E9C-101B-9397-08002B2CF9AE}" pid="11" name="MSIP_Label_a975e331-728c-44f3-94f0-8a21f81ecf1c_SiteId">
    <vt:lpwstr>cb96f99a-a111-42d7-9f65-e111197ba4bb</vt:lpwstr>
  </property>
  <property fmtid="{D5CDD505-2E9C-101B-9397-08002B2CF9AE}" pid="12" name="MSIP_Label_a975e331-728c-44f3-94f0-8a21f81ecf1c_ActionId">
    <vt:lpwstr>5547cbf9-2405-44ad-b983-34a69aea1a06</vt:lpwstr>
  </property>
  <property fmtid="{D5CDD505-2E9C-101B-9397-08002B2CF9AE}" pid="13" name="MSIP_Label_a975e331-728c-44f3-94f0-8a21f81ecf1c_ContentBits">
    <vt:lpwstr>0</vt:lpwstr>
  </property>
</Properties>
</file>